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D1928" w:rsidRPr="000F6CAD" w:rsidRDefault="00CD1928">
      <w:pPr>
        <w:jc w:val="center"/>
        <w:rPr>
          <w:rFonts w:eastAsia="楷体_GB2312" w:hint="eastAsia"/>
          <w:b/>
          <w:sz w:val="36"/>
          <w:szCs w:val="36"/>
        </w:rPr>
      </w:pPr>
      <w:bookmarkStart w:id="0" w:name="_GoBack"/>
      <w:bookmarkEnd w:id="0"/>
    </w:p>
    <w:p w:rsidR="00CD1928" w:rsidRPr="000F6CAD" w:rsidRDefault="00CD1928">
      <w:pPr>
        <w:jc w:val="center"/>
        <w:rPr>
          <w:rFonts w:eastAsia="楷体_GB2312"/>
          <w:b/>
          <w:sz w:val="36"/>
          <w:szCs w:val="36"/>
        </w:rPr>
      </w:pPr>
    </w:p>
    <w:p w:rsidR="00CD1928" w:rsidRPr="000F6CAD" w:rsidRDefault="00CD1928">
      <w:pPr>
        <w:jc w:val="center"/>
        <w:rPr>
          <w:rFonts w:eastAsia="楷体_GB2312"/>
          <w:b/>
          <w:sz w:val="36"/>
          <w:szCs w:val="36"/>
        </w:rPr>
      </w:pPr>
    </w:p>
    <w:p w:rsidR="00CD1928" w:rsidRPr="000F6CAD" w:rsidRDefault="00CD1928">
      <w:pPr>
        <w:jc w:val="center"/>
        <w:rPr>
          <w:rFonts w:eastAsia="楷体_GB2312"/>
          <w:b/>
          <w:sz w:val="36"/>
          <w:szCs w:val="36"/>
        </w:rPr>
      </w:pPr>
      <w:r w:rsidRPr="000F6CAD">
        <w:rPr>
          <w:rFonts w:eastAsia="楷体_GB2312"/>
          <w:b/>
          <w:sz w:val="36"/>
          <w:szCs w:val="36"/>
        </w:rPr>
        <w:t>哈尔滨工业大学计算机科学与技术学院</w:t>
      </w:r>
    </w:p>
    <w:p w:rsidR="00CD1928" w:rsidRPr="000F6CAD" w:rsidRDefault="00CD1928">
      <w:pPr>
        <w:jc w:val="center"/>
        <w:rPr>
          <w:rFonts w:eastAsia="楷体_GB2312"/>
          <w:b/>
          <w:sz w:val="48"/>
          <w:szCs w:val="48"/>
        </w:rPr>
      </w:pPr>
      <w:r w:rsidRPr="000F6CAD">
        <w:rPr>
          <w:rFonts w:eastAsia="楷体_GB2312"/>
          <w:b/>
          <w:sz w:val="36"/>
          <w:szCs w:val="36"/>
        </w:rPr>
        <w:t>201</w:t>
      </w:r>
      <w:r w:rsidR="000B5AC5">
        <w:rPr>
          <w:rFonts w:eastAsia="楷体_GB2312" w:hint="eastAsia"/>
          <w:b/>
          <w:sz w:val="36"/>
          <w:szCs w:val="36"/>
        </w:rPr>
        <w:t>7</w:t>
      </w:r>
      <w:r w:rsidRPr="000F6CAD">
        <w:rPr>
          <w:rFonts w:eastAsia="楷体_GB2312"/>
          <w:b/>
          <w:sz w:val="36"/>
          <w:szCs w:val="36"/>
        </w:rPr>
        <w:t>年秋季学期《软件</w:t>
      </w:r>
      <w:r w:rsidR="00491356" w:rsidRPr="000F6CAD">
        <w:rPr>
          <w:rFonts w:eastAsia="楷体_GB2312"/>
          <w:b/>
          <w:sz w:val="36"/>
          <w:szCs w:val="36"/>
        </w:rPr>
        <w:t>工程</w:t>
      </w:r>
      <w:r w:rsidRPr="000F6CAD">
        <w:rPr>
          <w:rFonts w:eastAsia="楷体_GB2312"/>
          <w:b/>
          <w:sz w:val="36"/>
          <w:szCs w:val="36"/>
        </w:rPr>
        <w:t>》</w:t>
      </w:r>
    </w:p>
    <w:p w:rsidR="00CD1928" w:rsidRPr="000F6CAD" w:rsidRDefault="00A510CF">
      <w:pPr>
        <w:jc w:val="center"/>
        <w:rPr>
          <w:rFonts w:eastAsia="楷体_GB2312"/>
          <w:b/>
          <w:sz w:val="52"/>
          <w:szCs w:val="52"/>
        </w:rPr>
      </w:pPr>
      <w:r w:rsidRPr="000F6CAD">
        <w:rPr>
          <w:rFonts w:eastAsia="楷体_GB2312"/>
          <w:b/>
          <w:sz w:val="52"/>
          <w:szCs w:val="52"/>
        </w:rPr>
        <w:t xml:space="preserve">Lab </w:t>
      </w:r>
      <w:r w:rsidR="00AA5321" w:rsidRPr="000F6CAD">
        <w:rPr>
          <w:rFonts w:eastAsia="楷体_GB2312"/>
          <w:b/>
          <w:sz w:val="52"/>
          <w:szCs w:val="52"/>
        </w:rPr>
        <w:t>1</w:t>
      </w:r>
      <w:r w:rsidR="00AA5321" w:rsidRPr="000F6CAD">
        <w:rPr>
          <w:rFonts w:eastAsia="楷体_GB2312"/>
          <w:b/>
          <w:sz w:val="52"/>
          <w:szCs w:val="52"/>
        </w:rPr>
        <w:t>：</w:t>
      </w:r>
      <w:r w:rsidRPr="000F6CAD">
        <w:rPr>
          <w:rFonts w:eastAsia="楷体_GB2312"/>
          <w:b/>
          <w:sz w:val="52"/>
          <w:szCs w:val="52"/>
        </w:rPr>
        <w:t>结对编程</w:t>
      </w:r>
    </w:p>
    <w:p w:rsidR="00CD1928" w:rsidRPr="000F6CAD" w:rsidRDefault="00CD1928"/>
    <w:p w:rsidR="00CD1928" w:rsidRPr="000F6CAD" w:rsidRDefault="00CD1928"/>
    <w:p w:rsidR="00CD1928" w:rsidRPr="000F6CAD" w:rsidRDefault="00CD1928"/>
    <w:p w:rsidR="00CD1928" w:rsidRPr="000F6CAD" w:rsidRDefault="00CD1928"/>
    <w:p w:rsidR="00CD1928" w:rsidRPr="000F6CAD" w:rsidRDefault="00CD1928"/>
    <w:p w:rsidR="00CD1928" w:rsidRPr="000F6CAD" w:rsidRDefault="00CD1928"/>
    <w:p w:rsidR="00CD1928" w:rsidRPr="000F6CAD" w:rsidRDefault="00CD1928"/>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CD1928" w:rsidRPr="000F6CAD" w:rsidRDefault="00CD1928"/>
    <w:p w:rsidR="00CD1928" w:rsidRPr="000F6CAD" w:rsidRDefault="00CD1928"/>
    <w:p w:rsidR="00CD1928" w:rsidRPr="000F6CAD" w:rsidRDefault="00CD1928"/>
    <w:tbl>
      <w:tblPr>
        <w:tblW w:w="0" w:type="auto"/>
        <w:jc w:val="center"/>
        <w:tblLayout w:type="fixed"/>
        <w:tblLook w:val="0000" w:firstRow="0" w:lastRow="0" w:firstColumn="0" w:lastColumn="0" w:noHBand="0" w:noVBand="0"/>
      </w:tblPr>
      <w:tblGrid>
        <w:gridCol w:w="1404"/>
        <w:gridCol w:w="2247"/>
        <w:gridCol w:w="3969"/>
      </w:tblGrid>
      <w:tr w:rsidR="00491356" w:rsidRPr="000F6CAD" w:rsidTr="001047F3">
        <w:trPr>
          <w:jc w:val="center"/>
        </w:trPr>
        <w:tc>
          <w:tcPr>
            <w:tcW w:w="1404" w:type="dxa"/>
            <w:tcBorders>
              <w:top w:val="single" w:sz="4" w:space="0" w:color="auto"/>
              <w:left w:val="single" w:sz="4" w:space="0" w:color="auto"/>
              <w:bottom w:val="single" w:sz="4" w:space="0" w:color="auto"/>
              <w:right w:val="single" w:sz="4" w:space="0" w:color="auto"/>
            </w:tcBorders>
          </w:tcPr>
          <w:p w:rsidR="00491356" w:rsidRPr="000F6CAD" w:rsidRDefault="00491356">
            <w:pPr>
              <w:spacing w:line="480" w:lineRule="auto"/>
              <w:jc w:val="center"/>
              <w:rPr>
                <w:b/>
                <w:sz w:val="24"/>
                <w:szCs w:val="28"/>
              </w:rPr>
            </w:pPr>
            <w:r w:rsidRPr="000F6CAD">
              <w:rPr>
                <w:b/>
                <w:sz w:val="24"/>
                <w:szCs w:val="28"/>
              </w:rPr>
              <w:t>姓名</w:t>
            </w:r>
          </w:p>
        </w:tc>
        <w:tc>
          <w:tcPr>
            <w:tcW w:w="2247" w:type="dxa"/>
            <w:tcBorders>
              <w:top w:val="single" w:sz="4" w:space="0" w:color="auto"/>
              <w:left w:val="single" w:sz="4" w:space="0" w:color="auto"/>
              <w:bottom w:val="single" w:sz="4" w:space="0" w:color="auto"/>
              <w:right w:val="single" w:sz="4" w:space="0" w:color="auto"/>
            </w:tcBorders>
          </w:tcPr>
          <w:p w:rsidR="00491356" w:rsidRPr="000F6CAD" w:rsidRDefault="001B6F3A">
            <w:pPr>
              <w:spacing w:line="480" w:lineRule="auto"/>
              <w:jc w:val="center"/>
              <w:rPr>
                <w:b/>
                <w:sz w:val="24"/>
                <w:szCs w:val="28"/>
              </w:rPr>
            </w:pPr>
            <w:r>
              <w:rPr>
                <w:rFonts w:hint="eastAsia"/>
                <w:b/>
                <w:sz w:val="24"/>
                <w:szCs w:val="28"/>
              </w:rPr>
              <w:t>班级</w:t>
            </w:r>
            <w:r>
              <w:rPr>
                <w:rFonts w:hint="eastAsia"/>
                <w:b/>
                <w:sz w:val="24"/>
                <w:szCs w:val="28"/>
              </w:rPr>
              <w:t>/</w:t>
            </w:r>
            <w:r w:rsidR="00491356" w:rsidRPr="000F6CAD">
              <w:rPr>
                <w:b/>
                <w:sz w:val="24"/>
                <w:szCs w:val="28"/>
              </w:rPr>
              <w:t>学号</w:t>
            </w:r>
          </w:p>
        </w:tc>
        <w:tc>
          <w:tcPr>
            <w:tcW w:w="3969" w:type="dxa"/>
            <w:tcBorders>
              <w:top w:val="single" w:sz="4" w:space="0" w:color="auto"/>
              <w:left w:val="single" w:sz="6" w:space="0" w:color="auto"/>
              <w:bottom w:val="single" w:sz="4" w:space="0" w:color="auto"/>
              <w:right w:val="single" w:sz="6" w:space="0" w:color="auto"/>
            </w:tcBorders>
          </w:tcPr>
          <w:p w:rsidR="00491356" w:rsidRPr="000F6CAD" w:rsidRDefault="00491356">
            <w:pPr>
              <w:spacing w:line="480" w:lineRule="auto"/>
              <w:jc w:val="center"/>
              <w:rPr>
                <w:b/>
                <w:sz w:val="24"/>
                <w:szCs w:val="28"/>
              </w:rPr>
            </w:pPr>
            <w:r w:rsidRPr="000F6CAD">
              <w:rPr>
                <w:b/>
                <w:sz w:val="24"/>
                <w:szCs w:val="28"/>
              </w:rPr>
              <w:t>联系方式</w:t>
            </w:r>
          </w:p>
        </w:tc>
      </w:tr>
      <w:tr w:rsidR="00491356" w:rsidRPr="000F6CAD" w:rsidTr="001047F3">
        <w:trPr>
          <w:jc w:val="center"/>
        </w:trPr>
        <w:tc>
          <w:tcPr>
            <w:tcW w:w="1404" w:type="dxa"/>
            <w:tcBorders>
              <w:top w:val="single" w:sz="4" w:space="0" w:color="auto"/>
              <w:left w:val="single" w:sz="4" w:space="0" w:color="auto"/>
              <w:bottom w:val="single" w:sz="4" w:space="0" w:color="auto"/>
              <w:right w:val="single" w:sz="4" w:space="0" w:color="auto"/>
            </w:tcBorders>
          </w:tcPr>
          <w:p w:rsidR="00491356" w:rsidRPr="000F6CAD" w:rsidRDefault="00F90AEE" w:rsidP="00BD4272">
            <w:pPr>
              <w:spacing w:line="480" w:lineRule="auto"/>
              <w:jc w:val="center"/>
              <w:rPr>
                <w:sz w:val="24"/>
                <w:szCs w:val="28"/>
              </w:rPr>
            </w:pPr>
            <w:r>
              <w:rPr>
                <w:rFonts w:hint="eastAsia"/>
                <w:sz w:val="24"/>
                <w:szCs w:val="28"/>
              </w:rPr>
              <w:t>马玉坤</w:t>
            </w:r>
          </w:p>
        </w:tc>
        <w:tc>
          <w:tcPr>
            <w:tcW w:w="2247" w:type="dxa"/>
            <w:tcBorders>
              <w:top w:val="single" w:sz="4" w:space="0" w:color="auto"/>
              <w:left w:val="single" w:sz="4" w:space="0" w:color="auto"/>
              <w:bottom w:val="single" w:sz="4" w:space="0" w:color="auto"/>
              <w:right w:val="single" w:sz="4" w:space="0" w:color="auto"/>
            </w:tcBorders>
          </w:tcPr>
          <w:p w:rsidR="00491356" w:rsidRPr="000F6CAD" w:rsidRDefault="004A5ACC" w:rsidP="00BD4272">
            <w:pPr>
              <w:spacing w:line="480" w:lineRule="auto"/>
              <w:jc w:val="center"/>
              <w:rPr>
                <w:sz w:val="24"/>
                <w:szCs w:val="28"/>
              </w:rPr>
            </w:pPr>
            <w:r>
              <w:rPr>
                <w:sz w:val="24"/>
                <w:szCs w:val="28"/>
              </w:rPr>
              <w:t>36101</w:t>
            </w:r>
            <w:r w:rsidR="00773DD7">
              <w:rPr>
                <w:sz w:val="24"/>
                <w:szCs w:val="28"/>
              </w:rPr>
              <w:t>/</w:t>
            </w:r>
            <w:r w:rsidR="00630A99">
              <w:rPr>
                <w:sz w:val="24"/>
                <w:szCs w:val="28"/>
              </w:rPr>
              <w:t>1150310618</w:t>
            </w:r>
          </w:p>
        </w:tc>
        <w:tc>
          <w:tcPr>
            <w:tcW w:w="3969" w:type="dxa"/>
            <w:tcBorders>
              <w:top w:val="single" w:sz="4" w:space="0" w:color="auto"/>
              <w:left w:val="single" w:sz="6" w:space="0" w:color="auto"/>
              <w:bottom w:val="single" w:sz="4" w:space="0" w:color="auto"/>
              <w:right w:val="single" w:sz="6" w:space="0" w:color="auto"/>
            </w:tcBorders>
          </w:tcPr>
          <w:p w:rsidR="00491356" w:rsidRPr="000F6CAD" w:rsidRDefault="001A63E0">
            <w:pPr>
              <w:spacing w:line="480" w:lineRule="auto"/>
              <w:jc w:val="center"/>
              <w:rPr>
                <w:sz w:val="24"/>
                <w:szCs w:val="28"/>
              </w:rPr>
            </w:pPr>
            <w:hyperlink r:id="rId8" w:history="1">
              <w:r w:rsidR="005E6A94" w:rsidRPr="004B3158">
                <w:rPr>
                  <w:rStyle w:val="a4"/>
                  <w:sz w:val="24"/>
                  <w:szCs w:val="28"/>
                </w:rPr>
                <w:t>mayukuner@126.com</w:t>
              </w:r>
            </w:hyperlink>
            <w:r w:rsidR="005E6A94">
              <w:rPr>
                <w:rFonts w:hint="eastAsia"/>
                <w:sz w:val="24"/>
                <w:szCs w:val="28"/>
              </w:rPr>
              <w:t>/18845895386</w:t>
            </w:r>
          </w:p>
        </w:tc>
      </w:tr>
      <w:tr w:rsidR="00F32A1C" w:rsidRPr="000F6CAD" w:rsidTr="001047F3">
        <w:trPr>
          <w:jc w:val="center"/>
        </w:trPr>
        <w:tc>
          <w:tcPr>
            <w:tcW w:w="1404" w:type="dxa"/>
            <w:tcBorders>
              <w:top w:val="single" w:sz="4" w:space="0" w:color="auto"/>
              <w:left w:val="single" w:sz="4" w:space="0" w:color="auto"/>
              <w:bottom w:val="single" w:sz="4" w:space="0" w:color="auto"/>
              <w:right w:val="single" w:sz="4" w:space="0" w:color="auto"/>
            </w:tcBorders>
          </w:tcPr>
          <w:p w:rsidR="00F32A1C" w:rsidRPr="000F6CAD" w:rsidRDefault="005E6A94" w:rsidP="005E6A94">
            <w:pPr>
              <w:spacing w:line="480" w:lineRule="auto"/>
              <w:jc w:val="center"/>
              <w:rPr>
                <w:sz w:val="24"/>
                <w:szCs w:val="28"/>
              </w:rPr>
            </w:pPr>
            <w:r>
              <w:rPr>
                <w:rFonts w:hint="eastAsia"/>
                <w:sz w:val="24"/>
                <w:szCs w:val="28"/>
              </w:rPr>
              <w:t>张宁</w:t>
            </w:r>
          </w:p>
        </w:tc>
        <w:tc>
          <w:tcPr>
            <w:tcW w:w="2247" w:type="dxa"/>
            <w:tcBorders>
              <w:top w:val="single" w:sz="4" w:space="0" w:color="auto"/>
              <w:left w:val="single" w:sz="4" w:space="0" w:color="auto"/>
              <w:bottom w:val="single" w:sz="4" w:space="0" w:color="auto"/>
              <w:right w:val="single" w:sz="4" w:space="0" w:color="auto"/>
            </w:tcBorders>
          </w:tcPr>
          <w:p w:rsidR="00F32A1C" w:rsidRPr="000F6CAD" w:rsidRDefault="008D2051" w:rsidP="005E6A94">
            <w:pPr>
              <w:spacing w:line="480" w:lineRule="auto"/>
              <w:jc w:val="center"/>
              <w:rPr>
                <w:sz w:val="24"/>
                <w:szCs w:val="28"/>
              </w:rPr>
            </w:pPr>
            <w:r>
              <w:rPr>
                <w:sz w:val="24"/>
                <w:szCs w:val="28"/>
              </w:rPr>
              <w:t>36101</w:t>
            </w:r>
            <w:r w:rsidR="00773DD7">
              <w:rPr>
                <w:rFonts w:hint="eastAsia"/>
                <w:sz w:val="24"/>
                <w:szCs w:val="28"/>
              </w:rPr>
              <w:t>/</w:t>
            </w:r>
            <w:r w:rsidR="005E6A94">
              <w:rPr>
                <w:rFonts w:hint="eastAsia"/>
                <w:sz w:val="24"/>
                <w:szCs w:val="28"/>
              </w:rPr>
              <w:t>1150310607</w:t>
            </w:r>
          </w:p>
        </w:tc>
        <w:tc>
          <w:tcPr>
            <w:tcW w:w="3969" w:type="dxa"/>
            <w:tcBorders>
              <w:top w:val="single" w:sz="4" w:space="0" w:color="auto"/>
              <w:left w:val="single" w:sz="6" w:space="0" w:color="auto"/>
              <w:bottom w:val="single" w:sz="4" w:space="0" w:color="auto"/>
              <w:right w:val="single" w:sz="6" w:space="0" w:color="auto"/>
            </w:tcBorders>
          </w:tcPr>
          <w:p w:rsidR="00F32A1C" w:rsidRPr="000F6CAD" w:rsidRDefault="001A63E0" w:rsidP="007B5A43">
            <w:pPr>
              <w:spacing w:line="480" w:lineRule="auto"/>
              <w:jc w:val="center"/>
              <w:rPr>
                <w:sz w:val="24"/>
                <w:szCs w:val="28"/>
              </w:rPr>
            </w:pPr>
            <w:hyperlink r:id="rId9" w:history="1">
              <w:r w:rsidR="005E6A94" w:rsidRPr="003623F6">
                <w:rPr>
                  <w:rStyle w:val="a4"/>
                  <w:sz w:val="24"/>
                  <w:szCs w:val="28"/>
                </w:rPr>
                <w:t>3294349775</w:t>
              </w:r>
              <w:r w:rsidR="005E6A94" w:rsidRPr="003623F6">
                <w:rPr>
                  <w:rStyle w:val="a4"/>
                  <w:rFonts w:hint="eastAsia"/>
                  <w:sz w:val="24"/>
                  <w:szCs w:val="28"/>
                </w:rPr>
                <w:t>@qq.com</w:t>
              </w:r>
            </w:hyperlink>
            <w:r w:rsidR="005E6A94" w:rsidRPr="000F6CAD">
              <w:rPr>
                <w:sz w:val="24"/>
                <w:szCs w:val="28"/>
              </w:rPr>
              <w:t>/</w:t>
            </w:r>
            <w:r w:rsidR="005E6A94">
              <w:rPr>
                <w:sz w:val="24"/>
                <w:szCs w:val="28"/>
              </w:rPr>
              <w:t>17390605885</w:t>
            </w:r>
          </w:p>
        </w:tc>
      </w:tr>
    </w:tbl>
    <w:p w:rsidR="00CD1928" w:rsidRPr="000F6CAD" w:rsidRDefault="00CD1928"/>
    <w:p w:rsidR="00CD1928" w:rsidRPr="000F6CAD" w:rsidRDefault="00CD1928"/>
    <w:p w:rsidR="00CD1928" w:rsidRPr="000F6CAD" w:rsidRDefault="00CD1928"/>
    <w:p w:rsidR="00CD1928" w:rsidRPr="000F6CAD" w:rsidRDefault="00CD1928">
      <w:pPr>
        <w:sectPr w:rsidR="00CD1928" w:rsidRPr="000F6CAD">
          <w:headerReference w:type="default" r:id="rId10"/>
          <w:footerReference w:type="even" r:id="rId11"/>
          <w:pgSz w:w="11906" w:h="16838"/>
          <w:pgMar w:top="1440" w:right="1800" w:bottom="1440" w:left="1800" w:header="851" w:footer="992" w:gutter="0"/>
          <w:pgNumType w:fmt="upperRoman" w:start="1"/>
          <w:cols w:space="720"/>
          <w:docGrid w:type="lines" w:linePitch="312"/>
        </w:sectPr>
      </w:pPr>
    </w:p>
    <w:p w:rsidR="00CD1928" w:rsidRPr="000F6CAD" w:rsidRDefault="00CD1928">
      <w:pPr>
        <w:jc w:val="center"/>
        <w:rPr>
          <w:rFonts w:eastAsia="黑体"/>
          <w:b/>
          <w:sz w:val="28"/>
          <w:szCs w:val="28"/>
        </w:rPr>
      </w:pPr>
      <w:bookmarkStart w:id="1" w:name="_Toc258511372"/>
      <w:r w:rsidRPr="000F6CAD">
        <w:rPr>
          <w:rFonts w:eastAsia="黑体"/>
          <w:b/>
          <w:sz w:val="28"/>
          <w:szCs w:val="28"/>
        </w:rPr>
        <w:lastRenderedPageBreak/>
        <w:t>目</w:t>
      </w:r>
      <w:r w:rsidRPr="000F6CAD">
        <w:rPr>
          <w:rFonts w:eastAsia="黑体"/>
          <w:b/>
          <w:sz w:val="28"/>
          <w:szCs w:val="28"/>
        </w:rPr>
        <w:t xml:space="preserve">  </w:t>
      </w:r>
      <w:r w:rsidRPr="000F6CAD">
        <w:rPr>
          <w:rFonts w:eastAsia="黑体"/>
          <w:b/>
          <w:sz w:val="28"/>
          <w:szCs w:val="28"/>
        </w:rPr>
        <w:t>录</w:t>
      </w:r>
      <w:bookmarkEnd w:id="1"/>
    </w:p>
    <w:p w:rsidR="00CD1928" w:rsidRPr="000F6CAD" w:rsidRDefault="00CD1928">
      <w:pPr>
        <w:rPr>
          <w:rFonts w:eastAsia="黑体"/>
          <w:b/>
          <w:sz w:val="28"/>
          <w:szCs w:val="28"/>
        </w:rPr>
      </w:pPr>
    </w:p>
    <w:p w:rsidR="00D34690" w:rsidRDefault="00CD1928">
      <w:pPr>
        <w:pStyle w:val="13"/>
        <w:rPr>
          <w:rFonts w:asciiTheme="minorHAnsi" w:eastAsiaTheme="minorEastAsia" w:hAnsiTheme="minorHAnsi" w:cstheme="minorBidi"/>
          <w:noProof/>
          <w:szCs w:val="22"/>
        </w:rPr>
      </w:pPr>
      <w:r w:rsidRPr="000F6CAD">
        <w:rPr>
          <w:color w:val="FF0000"/>
        </w:rPr>
        <w:fldChar w:fldCharType="begin"/>
      </w:r>
      <w:r w:rsidRPr="000F6CAD">
        <w:rPr>
          <w:color w:val="FF0000"/>
        </w:rPr>
        <w:instrText xml:space="preserve"> TOC \o "1-4" \h \z \u </w:instrText>
      </w:r>
      <w:r w:rsidRPr="000F6CAD">
        <w:rPr>
          <w:color w:val="FF0000"/>
        </w:rPr>
        <w:fldChar w:fldCharType="separate"/>
      </w:r>
      <w:hyperlink w:anchor="_Toc494142902" w:history="1">
        <w:r w:rsidR="00D34690" w:rsidRPr="009D0F90">
          <w:rPr>
            <w:rStyle w:val="a4"/>
            <w:noProof/>
          </w:rPr>
          <w:t>1</w:t>
        </w:r>
        <w:r w:rsidR="00D34690">
          <w:rPr>
            <w:rFonts w:asciiTheme="minorHAnsi" w:eastAsiaTheme="minorEastAsia" w:hAnsiTheme="minorHAnsi" w:cstheme="minorBidi"/>
            <w:noProof/>
            <w:szCs w:val="22"/>
          </w:rPr>
          <w:tab/>
        </w:r>
        <w:r w:rsidR="00D34690" w:rsidRPr="009D0F90">
          <w:rPr>
            <w:rStyle w:val="a4"/>
            <w:noProof/>
          </w:rPr>
          <w:t>实验要求</w:t>
        </w:r>
        <w:r w:rsidR="00D34690">
          <w:rPr>
            <w:noProof/>
            <w:webHidden/>
          </w:rPr>
          <w:tab/>
        </w:r>
        <w:r w:rsidR="00D34690">
          <w:rPr>
            <w:noProof/>
            <w:webHidden/>
          </w:rPr>
          <w:fldChar w:fldCharType="begin"/>
        </w:r>
        <w:r w:rsidR="00D34690">
          <w:rPr>
            <w:noProof/>
            <w:webHidden/>
          </w:rPr>
          <w:instrText xml:space="preserve"> PAGEREF _Toc494142902 \h </w:instrText>
        </w:r>
        <w:r w:rsidR="00D34690">
          <w:rPr>
            <w:noProof/>
            <w:webHidden/>
          </w:rPr>
        </w:r>
        <w:r w:rsidR="00D34690">
          <w:rPr>
            <w:noProof/>
            <w:webHidden/>
          </w:rPr>
          <w:fldChar w:fldCharType="separate"/>
        </w:r>
        <w:r w:rsidR="001A63E0">
          <w:rPr>
            <w:noProof/>
            <w:webHidden/>
          </w:rPr>
          <w:t>1</w:t>
        </w:r>
        <w:r w:rsidR="00D34690">
          <w:rPr>
            <w:noProof/>
            <w:webHidden/>
          </w:rPr>
          <w:fldChar w:fldCharType="end"/>
        </w:r>
      </w:hyperlink>
    </w:p>
    <w:p w:rsidR="00D34690" w:rsidRDefault="001A63E0">
      <w:pPr>
        <w:pStyle w:val="13"/>
        <w:rPr>
          <w:rFonts w:asciiTheme="minorHAnsi" w:eastAsiaTheme="minorEastAsia" w:hAnsiTheme="minorHAnsi" w:cstheme="minorBidi"/>
          <w:noProof/>
          <w:szCs w:val="22"/>
        </w:rPr>
      </w:pPr>
      <w:hyperlink w:anchor="_Toc494142903" w:history="1">
        <w:r w:rsidR="00D34690" w:rsidRPr="009D0F90">
          <w:rPr>
            <w:rStyle w:val="a4"/>
            <w:noProof/>
          </w:rPr>
          <w:t>2</w:t>
        </w:r>
        <w:r w:rsidR="00D34690">
          <w:rPr>
            <w:rFonts w:asciiTheme="minorHAnsi" w:eastAsiaTheme="minorEastAsia" w:hAnsiTheme="minorHAnsi" w:cstheme="minorBidi"/>
            <w:noProof/>
            <w:szCs w:val="22"/>
          </w:rPr>
          <w:tab/>
        </w:r>
        <w:r w:rsidR="00D34690" w:rsidRPr="009D0F90">
          <w:rPr>
            <w:rStyle w:val="a4"/>
            <w:noProof/>
          </w:rPr>
          <w:t>待求解问题描述与数学模型</w:t>
        </w:r>
        <w:r w:rsidR="00D34690">
          <w:rPr>
            <w:noProof/>
            <w:webHidden/>
          </w:rPr>
          <w:tab/>
        </w:r>
        <w:r w:rsidR="00D34690">
          <w:rPr>
            <w:noProof/>
            <w:webHidden/>
          </w:rPr>
          <w:fldChar w:fldCharType="begin"/>
        </w:r>
        <w:r w:rsidR="00D34690">
          <w:rPr>
            <w:noProof/>
            <w:webHidden/>
          </w:rPr>
          <w:instrText xml:space="preserve"> PAGEREF _Toc494142903 \h </w:instrText>
        </w:r>
        <w:r w:rsidR="00D34690">
          <w:rPr>
            <w:noProof/>
            <w:webHidden/>
          </w:rPr>
        </w:r>
        <w:r w:rsidR="00D34690">
          <w:rPr>
            <w:noProof/>
            <w:webHidden/>
          </w:rPr>
          <w:fldChar w:fldCharType="separate"/>
        </w:r>
        <w:r>
          <w:rPr>
            <w:noProof/>
            <w:webHidden/>
          </w:rPr>
          <w:t>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04" w:history="1">
        <w:r w:rsidR="00D34690" w:rsidRPr="009D0F90">
          <w:rPr>
            <w:rStyle w:val="a4"/>
            <w:noProof/>
          </w:rPr>
          <w:t>2.1</w:t>
        </w:r>
        <w:r w:rsidR="00D34690">
          <w:rPr>
            <w:rFonts w:asciiTheme="minorHAnsi" w:eastAsiaTheme="minorEastAsia" w:hAnsiTheme="minorHAnsi" w:cstheme="minorBidi"/>
            <w:noProof/>
            <w:szCs w:val="22"/>
          </w:rPr>
          <w:tab/>
        </w:r>
        <w:r w:rsidR="00D34690" w:rsidRPr="009D0F90">
          <w:rPr>
            <w:rStyle w:val="a4"/>
            <w:noProof/>
          </w:rPr>
          <w:t>读入文本并生成有向图</w:t>
        </w:r>
        <w:r w:rsidR="00D34690">
          <w:rPr>
            <w:noProof/>
            <w:webHidden/>
          </w:rPr>
          <w:tab/>
        </w:r>
        <w:r w:rsidR="00D34690">
          <w:rPr>
            <w:noProof/>
            <w:webHidden/>
          </w:rPr>
          <w:fldChar w:fldCharType="begin"/>
        </w:r>
        <w:r w:rsidR="00D34690">
          <w:rPr>
            <w:noProof/>
            <w:webHidden/>
          </w:rPr>
          <w:instrText xml:space="preserve"> PAGEREF _Toc494142904 \h </w:instrText>
        </w:r>
        <w:r w:rsidR="00D34690">
          <w:rPr>
            <w:noProof/>
            <w:webHidden/>
          </w:rPr>
        </w:r>
        <w:r w:rsidR="00D34690">
          <w:rPr>
            <w:noProof/>
            <w:webHidden/>
          </w:rPr>
          <w:fldChar w:fldCharType="separate"/>
        </w:r>
        <w:r>
          <w:rPr>
            <w:noProof/>
            <w:webHidden/>
          </w:rPr>
          <w:t>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05" w:history="1">
        <w:r w:rsidR="00D34690" w:rsidRPr="009D0F90">
          <w:rPr>
            <w:rStyle w:val="a4"/>
            <w:noProof/>
          </w:rPr>
          <w:t>2.2</w:t>
        </w:r>
        <w:r w:rsidR="00D34690">
          <w:rPr>
            <w:rFonts w:asciiTheme="minorHAnsi" w:eastAsiaTheme="minorEastAsia" w:hAnsiTheme="minorHAnsi" w:cstheme="minorBidi"/>
            <w:noProof/>
            <w:szCs w:val="22"/>
          </w:rPr>
          <w:tab/>
        </w:r>
        <w:r w:rsidR="00D34690" w:rsidRPr="009D0F90">
          <w:rPr>
            <w:rStyle w:val="a4"/>
            <w:noProof/>
          </w:rPr>
          <w:t>存储有向图（可选功能</w:t>
        </w:r>
        <w:r w:rsidR="00D34690" w:rsidRPr="009D0F90">
          <w:rPr>
            <w:rStyle w:val="a4"/>
            <w:noProof/>
          </w:rPr>
          <w:t>1</w:t>
        </w:r>
        <w:r w:rsidR="00D34690" w:rsidRPr="009D0F90">
          <w:rPr>
            <w:rStyle w:val="a4"/>
            <w:noProof/>
          </w:rPr>
          <w:t>）</w:t>
        </w:r>
        <w:r w:rsidR="00D34690">
          <w:rPr>
            <w:noProof/>
            <w:webHidden/>
          </w:rPr>
          <w:tab/>
        </w:r>
        <w:r w:rsidR="00D34690">
          <w:rPr>
            <w:noProof/>
            <w:webHidden/>
          </w:rPr>
          <w:fldChar w:fldCharType="begin"/>
        </w:r>
        <w:r w:rsidR="00D34690">
          <w:rPr>
            <w:noProof/>
            <w:webHidden/>
          </w:rPr>
          <w:instrText xml:space="preserve"> PAGEREF _Toc494142905 \h </w:instrText>
        </w:r>
        <w:r w:rsidR="00D34690">
          <w:rPr>
            <w:noProof/>
            <w:webHidden/>
          </w:rPr>
        </w:r>
        <w:r w:rsidR="00D34690">
          <w:rPr>
            <w:noProof/>
            <w:webHidden/>
          </w:rPr>
          <w:fldChar w:fldCharType="separate"/>
        </w:r>
        <w:r>
          <w:rPr>
            <w:noProof/>
            <w:webHidden/>
          </w:rPr>
          <w:t>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06" w:history="1">
        <w:r w:rsidR="00D34690" w:rsidRPr="009D0F90">
          <w:rPr>
            <w:rStyle w:val="a4"/>
            <w:noProof/>
          </w:rPr>
          <w:t>2.3</w:t>
        </w:r>
        <w:r w:rsidR="00D34690">
          <w:rPr>
            <w:rFonts w:asciiTheme="minorHAnsi" w:eastAsiaTheme="minorEastAsia" w:hAnsiTheme="minorHAnsi" w:cstheme="minorBidi"/>
            <w:noProof/>
            <w:szCs w:val="22"/>
          </w:rPr>
          <w:tab/>
        </w:r>
        <w:r w:rsidR="00D34690" w:rsidRPr="009D0F90">
          <w:rPr>
            <w:rStyle w:val="a4"/>
            <w:noProof/>
          </w:rPr>
          <w:t>查询桥接词</w:t>
        </w:r>
        <w:r w:rsidR="00D34690">
          <w:rPr>
            <w:noProof/>
            <w:webHidden/>
          </w:rPr>
          <w:tab/>
        </w:r>
        <w:r w:rsidR="00D34690">
          <w:rPr>
            <w:noProof/>
            <w:webHidden/>
          </w:rPr>
          <w:fldChar w:fldCharType="begin"/>
        </w:r>
        <w:r w:rsidR="00D34690">
          <w:rPr>
            <w:noProof/>
            <w:webHidden/>
          </w:rPr>
          <w:instrText xml:space="preserve"> PAGEREF _Toc494142906 \h </w:instrText>
        </w:r>
        <w:r w:rsidR="00D34690">
          <w:rPr>
            <w:noProof/>
            <w:webHidden/>
          </w:rPr>
        </w:r>
        <w:r w:rsidR="00D34690">
          <w:rPr>
            <w:noProof/>
            <w:webHidden/>
          </w:rPr>
          <w:fldChar w:fldCharType="separate"/>
        </w:r>
        <w:r>
          <w:rPr>
            <w:noProof/>
            <w:webHidden/>
          </w:rPr>
          <w:t>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07" w:history="1">
        <w:r w:rsidR="00D34690" w:rsidRPr="009D0F90">
          <w:rPr>
            <w:rStyle w:val="a4"/>
            <w:noProof/>
          </w:rPr>
          <w:t>2.4</w:t>
        </w:r>
        <w:r w:rsidR="00D34690">
          <w:rPr>
            <w:rFonts w:asciiTheme="minorHAnsi" w:eastAsiaTheme="minorEastAsia" w:hAnsiTheme="minorHAnsi" w:cstheme="minorBidi"/>
            <w:noProof/>
            <w:szCs w:val="22"/>
          </w:rPr>
          <w:tab/>
        </w:r>
        <w:r w:rsidR="00D34690" w:rsidRPr="009D0F90">
          <w:rPr>
            <w:rStyle w:val="a4"/>
            <w:noProof/>
          </w:rPr>
          <w:t>根据</w:t>
        </w:r>
        <w:r w:rsidR="00D34690" w:rsidRPr="009D0F90">
          <w:rPr>
            <w:rStyle w:val="a4"/>
            <w:noProof/>
          </w:rPr>
          <w:t>bridge word</w:t>
        </w:r>
        <w:r w:rsidR="00D34690" w:rsidRPr="009D0F90">
          <w:rPr>
            <w:rStyle w:val="a4"/>
            <w:noProof/>
          </w:rPr>
          <w:t>生成新文本</w:t>
        </w:r>
        <w:r w:rsidR="00D34690">
          <w:rPr>
            <w:noProof/>
            <w:webHidden/>
          </w:rPr>
          <w:tab/>
        </w:r>
        <w:r w:rsidR="00D34690">
          <w:rPr>
            <w:noProof/>
            <w:webHidden/>
          </w:rPr>
          <w:fldChar w:fldCharType="begin"/>
        </w:r>
        <w:r w:rsidR="00D34690">
          <w:rPr>
            <w:noProof/>
            <w:webHidden/>
          </w:rPr>
          <w:instrText xml:space="preserve"> PAGEREF _Toc494142907 \h </w:instrText>
        </w:r>
        <w:r w:rsidR="00D34690">
          <w:rPr>
            <w:noProof/>
            <w:webHidden/>
          </w:rPr>
        </w:r>
        <w:r w:rsidR="00D34690">
          <w:rPr>
            <w:noProof/>
            <w:webHidden/>
          </w:rPr>
          <w:fldChar w:fldCharType="separate"/>
        </w:r>
        <w:r>
          <w:rPr>
            <w:noProof/>
            <w:webHidden/>
          </w:rPr>
          <w:t>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08" w:history="1">
        <w:r w:rsidR="00D34690" w:rsidRPr="009D0F90">
          <w:rPr>
            <w:rStyle w:val="a4"/>
            <w:noProof/>
          </w:rPr>
          <w:t>2.5</w:t>
        </w:r>
        <w:r w:rsidR="00D34690">
          <w:rPr>
            <w:rFonts w:asciiTheme="minorHAnsi" w:eastAsiaTheme="minorEastAsia" w:hAnsiTheme="minorHAnsi" w:cstheme="minorBidi"/>
            <w:noProof/>
            <w:szCs w:val="22"/>
          </w:rPr>
          <w:tab/>
        </w:r>
        <w:r w:rsidR="00D34690" w:rsidRPr="009D0F90">
          <w:rPr>
            <w:rStyle w:val="a4"/>
            <w:noProof/>
          </w:rPr>
          <w:t>计算两个单词之间的最短路径</w:t>
        </w:r>
        <w:r w:rsidR="00D34690">
          <w:rPr>
            <w:noProof/>
            <w:webHidden/>
          </w:rPr>
          <w:tab/>
        </w:r>
        <w:r w:rsidR="00D34690">
          <w:rPr>
            <w:noProof/>
            <w:webHidden/>
          </w:rPr>
          <w:fldChar w:fldCharType="begin"/>
        </w:r>
        <w:r w:rsidR="00D34690">
          <w:rPr>
            <w:noProof/>
            <w:webHidden/>
          </w:rPr>
          <w:instrText xml:space="preserve"> PAGEREF _Toc494142908 \h </w:instrText>
        </w:r>
        <w:r w:rsidR="00D34690">
          <w:rPr>
            <w:noProof/>
            <w:webHidden/>
          </w:rPr>
        </w:r>
        <w:r w:rsidR="00D34690">
          <w:rPr>
            <w:noProof/>
            <w:webHidden/>
          </w:rPr>
          <w:fldChar w:fldCharType="separate"/>
        </w:r>
        <w:r>
          <w:rPr>
            <w:noProof/>
            <w:webHidden/>
          </w:rPr>
          <w:t>2</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09" w:history="1">
        <w:r w:rsidR="00D34690" w:rsidRPr="009D0F90">
          <w:rPr>
            <w:rStyle w:val="a4"/>
            <w:noProof/>
          </w:rPr>
          <w:t>2.6</w:t>
        </w:r>
        <w:r w:rsidR="00D34690">
          <w:rPr>
            <w:rFonts w:asciiTheme="minorHAnsi" w:eastAsiaTheme="minorEastAsia" w:hAnsiTheme="minorHAnsi" w:cstheme="minorBidi"/>
            <w:noProof/>
            <w:szCs w:val="22"/>
          </w:rPr>
          <w:tab/>
        </w:r>
        <w:r w:rsidR="00D34690" w:rsidRPr="009D0F90">
          <w:rPr>
            <w:rStyle w:val="a4"/>
            <w:noProof/>
          </w:rPr>
          <w:t>计算出两个单词之间的所有的最短路径（可选功能</w:t>
        </w:r>
        <w:r w:rsidR="00D34690" w:rsidRPr="009D0F90">
          <w:rPr>
            <w:rStyle w:val="a4"/>
            <w:noProof/>
          </w:rPr>
          <w:t>3</w:t>
        </w:r>
        <w:r w:rsidR="00D34690" w:rsidRPr="009D0F90">
          <w:rPr>
            <w:rStyle w:val="a4"/>
            <w:noProof/>
          </w:rPr>
          <w:t>）</w:t>
        </w:r>
        <w:r w:rsidR="00D34690">
          <w:rPr>
            <w:noProof/>
            <w:webHidden/>
          </w:rPr>
          <w:tab/>
        </w:r>
        <w:r w:rsidR="00D34690">
          <w:rPr>
            <w:noProof/>
            <w:webHidden/>
          </w:rPr>
          <w:fldChar w:fldCharType="begin"/>
        </w:r>
        <w:r w:rsidR="00D34690">
          <w:rPr>
            <w:noProof/>
            <w:webHidden/>
          </w:rPr>
          <w:instrText xml:space="preserve"> PAGEREF _Toc494142909 \h </w:instrText>
        </w:r>
        <w:r w:rsidR="00D34690">
          <w:rPr>
            <w:noProof/>
            <w:webHidden/>
          </w:rPr>
        </w:r>
        <w:r w:rsidR="00D34690">
          <w:rPr>
            <w:noProof/>
            <w:webHidden/>
          </w:rPr>
          <w:fldChar w:fldCharType="separate"/>
        </w:r>
        <w:r>
          <w:rPr>
            <w:noProof/>
            <w:webHidden/>
          </w:rPr>
          <w:t>2</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10" w:history="1">
        <w:r w:rsidR="00D34690" w:rsidRPr="009D0F90">
          <w:rPr>
            <w:rStyle w:val="a4"/>
            <w:noProof/>
          </w:rPr>
          <w:t>2.7</w:t>
        </w:r>
        <w:r w:rsidR="00D34690">
          <w:rPr>
            <w:rFonts w:asciiTheme="minorHAnsi" w:eastAsiaTheme="minorEastAsia" w:hAnsiTheme="minorHAnsi" w:cstheme="minorBidi"/>
            <w:noProof/>
            <w:szCs w:val="22"/>
          </w:rPr>
          <w:tab/>
        </w:r>
        <w:r w:rsidR="00D34690" w:rsidRPr="009D0F90">
          <w:rPr>
            <w:rStyle w:val="a4"/>
            <w:noProof/>
          </w:rPr>
          <w:t>随机游走</w:t>
        </w:r>
        <w:r w:rsidR="00D34690">
          <w:rPr>
            <w:noProof/>
            <w:webHidden/>
          </w:rPr>
          <w:tab/>
        </w:r>
        <w:r w:rsidR="00D34690">
          <w:rPr>
            <w:noProof/>
            <w:webHidden/>
          </w:rPr>
          <w:fldChar w:fldCharType="begin"/>
        </w:r>
        <w:r w:rsidR="00D34690">
          <w:rPr>
            <w:noProof/>
            <w:webHidden/>
          </w:rPr>
          <w:instrText xml:space="preserve"> PAGEREF _Toc494142910 \h </w:instrText>
        </w:r>
        <w:r w:rsidR="00D34690">
          <w:rPr>
            <w:noProof/>
            <w:webHidden/>
          </w:rPr>
        </w:r>
        <w:r w:rsidR="00D34690">
          <w:rPr>
            <w:noProof/>
            <w:webHidden/>
          </w:rPr>
          <w:fldChar w:fldCharType="separate"/>
        </w:r>
        <w:r>
          <w:rPr>
            <w:noProof/>
            <w:webHidden/>
          </w:rPr>
          <w:t>2</w:t>
        </w:r>
        <w:r w:rsidR="00D34690">
          <w:rPr>
            <w:noProof/>
            <w:webHidden/>
          </w:rPr>
          <w:fldChar w:fldCharType="end"/>
        </w:r>
      </w:hyperlink>
    </w:p>
    <w:p w:rsidR="00D34690" w:rsidRDefault="001A63E0">
      <w:pPr>
        <w:pStyle w:val="13"/>
        <w:rPr>
          <w:rFonts w:asciiTheme="minorHAnsi" w:eastAsiaTheme="minorEastAsia" w:hAnsiTheme="minorHAnsi" w:cstheme="minorBidi"/>
          <w:noProof/>
          <w:szCs w:val="22"/>
        </w:rPr>
      </w:pPr>
      <w:hyperlink w:anchor="_Toc494142911" w:history="1">
        <w:r w:rsidR="00D34690" w:rsidRPr="009D0F90">
          <w:rPr>
            <w:rStyle w:val="a4"/>
            <w:noProof/>
          </w:rPr>
          <w:t>3</w:t>
        </w:r>
        <w:r w:rsidR="00D34690">
          <w:rPr>
            <w:rFonts w:asciiTheme="minorHAnsi" w:eastAsiaTheme="minorEastAsia" w:hAnsiTheme="minorHAnsi" w:cstheme="minorBidi"/>
            <w:noProof/>
            <w:szCs w:val="22"/>
          </w:rPr>
          <w:tab/>
        </w:r>
        <w:r w:rsidR="00D34690" w:rsidRPr="009D0F90">
          <w:rPr>
            <w:rStyle w:val="a4"/>
            <w:noProof/>
          </w:rPr>
          <w:t>算法与数据结构设计</w:t>
        </w:r>
        <w:r w:rsidR="00D34690">
          <w:rPr>
            <w:noProof/>
            <w:webHidden/>
          </w:rPr>
          <w:tab/>
        </w:r>
        <w:r w:rsidR="00D34690">
          <w:rPr>
            <w:noProof/>
            <w:webHidden/>
          </w:rPr>
          <w:fldChar w:fldCharType="begin"/>
        </w:r>
        <w:r w:rsidR="00D34690">
          <w:rPr>
            <w:noProof/>
            <w:webHidden/>
          </w:rPr>
          <w:instrText xml:space="preserve"> PAGEREF _Toc494142911 \h </w:instrText>
        </w:r>
        <w:r w:rsidR="00D34690">
          <w:rPr>
            <w:noProof/>
            <w:webHidden/>
          </w:rPr>
        </w:r>
        <w:r w:rsidR="00D34690">
          <w:rPr>
            <w:noProof/>
            <w:webHidden/>
          </w:rPr>
          <w:fldChar w:fldCharType="separate"/>
        </w:r>
        <w:r>
          <w:rPr>
            <w:noProof/>
            <w:webHidden/>
          </w:rPr>
          <w:t>3</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12" w:history="1">
        <w:r w:rsidR="00D34690" w:rsidRPr="009D0F90">
          <w:rPr>
            <w:rStyle w:val="a4"/>
            <w:noProof/>
          </w:rPr>
          <w:t>3.1</w:t>
        </w:r>
        <w:r w:rsidR="00D34690">
          <w:rPr>
            <w:rFonts w:asciiTheme="minorHAnsi" w:eastAsiaTheme="minorEastAsia" w:hAnsiTheme="minorHAnsi" w:cstheme="minorBidi"/>
            <w:noProof/>
            <w:szCs w:val="22"/>
          </w:rPr>
          <w:tab/>
        </w:r>
        <w:r w:rsidR="00D34690" w:rsidRPr="009D0F90">
          <w:rPr>
            <w:rStyle w:val="a4"/>
            <w:noProof/>
          </w:rPr>
          <w:t>设计思路与算法流程图</w:t>
        </w:r>
        <w:r w:rsidR="00D34690">
          <w:rPr>
            <w:noProof/>
            <w:webHidden/>
          </w:rPr>
          <w:tab/>
        </w:r>
        <w:r w:rsidR="00D34690">
          <w:rPr>
            <w:noProof/>
            <w:webHidden/>
          </w:rPr>
          <w:fldChar w:fldCharType="begin"/>
        </w:r>
        <w:r w:rsidR="00D34690">
          <w:rPr>
            <w:noProof/>
            <w:webHidden/>
          </w:rPr>
          <w:instrText xml:space="preserve"> PAGEREF _Toc494142912 \h </w:instrText>
        </w:r>
        <w:r w:rsidR="00D34690">
          <w:rPr>
            <w:noProof/>
            <w:webHidden/>
          </w:rPr>
        </w:r>
        <w:r w:rsidR="00D34690">
          <w:rPr>
            <w:noProof/>
            <w:webHidden/>
          </w:rPr>
          <w:fldChar w:fldCharType="separate"/>
        </w:r>
        <w:r>
          <w:rPr>
            <w:noProof/>
            <w:webHidden/>
          </w:rPr>
          <w:t>3</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13" w:history="1">
        <w:r w:rsidR="00D34690" w:rsidRPr="009D0F90">
          <w:rPr>
            <w:rStyle w:val="a4"/>
            <w:noProof/>
          </w:rPr>
          <w:t>3.1.1</w:t>
        </w:r>
        <w:r w:rsidR="00D34690">
          <w:rPr>
            <w:rFonts w:asciiTheme="minorHAnsi" w:eastAsiaTheme="minorEastAsia" w:hAnsiTheme="minorHAnsi" w:cstheme="minorBidi"/>
            <w:noProof/>
            <w:szCs w:val="22"/>
          </w:rPr>
          <w:tab/>
        </w:r>
        <w:r w:rsidR="00D34690" w:rsidRPr="009D0F90">
          <w:rPr>
            <w:rStyle w:val="a4"/>
            <w:noProof/>
          </w:rPr>
          <w:t>读入文本并生成有向图</w:t>
        </w:r>
        <w:r w:rsidR="00D34690">
          <w:rPr>
            <w:noProof/>
            <w:webHidden/>
          </w:rPr>
          <w:tab/>
        </w:r>
        <w:r w:rsidR="00D34690">
          <w:rPr>
            <w:noProof/>
            <w:webHidden/>
          </w:rPr>
          <w:fldChar w:fldCharType="begin"/>
        </w:r>
        <w:r w:rsidR="00D34690">
          <w:rPr>
            <w:noProof/>
            <w:webHidden/>
          </w:rPr>
          <w:instrText xml:space="preserve"> PAGEREF _Toc494142913 \h </w:instrText>
        </w:r>
        <w:r w:rsidR="00D34690">
          <w:rPr>
            <w:noProof/>
            <w:webHidden/>
          </w:rPr>
        </w:r>
        <w:r w:rsidR="00D34690">
          <w:rPr>
            <w:noProof/>
            <w:webHidden/>
          </w:rPr>
          <w:fldChar w:fldCharType="separate"/>
        </w:r>
        <w:r>
          <w:rPr>
            <w:noProof/>
            <w:webHidden/>
          </w:rPr>
          <w:t>3</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14" w:history="1">
        <w:r w:rsidR="00D34690" w:rsidRPr="009D0F90">
          <w:rPr>
            <w:rStyle w:val="a4"/>
            <w:noProof/>
          </w:rPr>
          <w:t>3.1.2</w:t>
        </w:r>
        <w:r w:rsidR="00D34690">
          <w:rPr>
            <w:rFonts w:asciiTheme="minorHAnsi" w:eastAsiaTheme="minorEastAsia" w:hAnsiTheme="minorHAnsi" w:cstheme="minorBidi"/>
            <w:noProof/>
            <w:szCs w:val="22"/>
          </w:rPr>
          <w:tab/>
        </w:r>
        <w:r w:rsidR="00D34690" w:rsidRPr="009D0F90">
          <w:rPr>
            <w:rStyle w:val="a4"/>
            <w:noProof/>
          </w:rPr>
          <w:t>展示有向图</w:t>
        </w:r>
        <w:r w:rsidR="00D34690">
          <w:rPr>
            <w:noProof/>
            <w:webHidden/>
          </w:rPr>
          <w:tab/>
        </w:r>
        <w:r w:rsidR="00D34690">
          <w:rPr>
            <w:noProof/>
            <w:webHidden/>
          </w:rPr>
          <w:fldChar w:fldCharType="begin"/>
        </w:r>
        <w:r w:rsidR="00D34690">
          <w:rPr>
            <w:noProof/>
            <w:webHidden/>
          </w:rPr>
          <w:instrText xml:space="preserve"> PAGEREF _Toc494142914 \h </w:instrText>
        </w:r>
        <w:r w:rsidR="00D34690">
          <w:rPr>
            <w:noProof/>
            <w:webHidden/>
          </w:rPr>
        </w:r>
        <w:r w:rsidR="00D34690">
          <w:rPr>
            <w:noProof/>
            <w:webHidden/>
          </w:rPr>
          <w:fldChar w:fldCharType="separate"/>
        </w:r>
        <w:r>
          <w:rPr>
            <w:noProof/>
            <w:webHidden/>
          </w:rPr>
          <w:t>3</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15" w:history="1">
        <w:r w:rsidR="00D34690" w:rsidRPr="009D0F90">
          <w:rPr>
            <w:rStyle w:val="a4"/>
            <w:noProof/>
          </w:rPr>
          <w:t>3.1.3</w:t>
        </w:r>
        <w:r w:rsidR="00D34690">
          <w:rPr>
            <w:rFonts w:asciiTheme="minorHAnsi" w:eastAsiaTheme="minorEastAsia" w:hAnsiTheme="minorHAnsi" w:cstheme="minorBidi"/>
            <w:noProof/>
            <w:szCs w:val="22"/>
          </w:rPr>
          <w:tab/>
        </w:r>
        <w:r w:rsidR="00D34690" w:rsidRPr="009D0F90">
          <w:rPr>
            <w:rStyle w:val="a4"/>
            <w:noProof/>
          </w:rPr>
          <w:t>查询桥接词</w:t>
        </w:r>
        <w:r w:rsidR="00D34690">
          <w:rPr>
            <w:noProof/>
            <w:webHidden/>
          </w:rPr>
          <w:tab/>
        </w:r>
        <w:r w:rsidR="00D34690">
          <w:rPr>
            <w:noProof/>
            <w:webHidden/>
          </w:rPr>
          <w:fldChar w:fldCharType="begin"/>
        </w:r>
        <w:r w:rsidR="00D34690">
          <w:rPr>
            <w:noProof/>
            <w:webHidden/>
          </w:rPr>
          <w:instrText xml:space="preserve"> PAGEREF _Toc494142915 \h </w:instrText>
        </w:r>
        <w:r w:rsidR="00D34690">
          <w:rPr>
            <w:noProof/>
            <w:webHidden/>
          </w:rPr>
        </w:r>
        <w:r w:rsidR="00D34690">
          <w:rPr>
            <w:noProof/>
            <w:webHidden/>
          </w:rPr>
          <w:fldChar w:fldCharType="separate"/>
        </w:r>
        <w:r>
          <w:rPr>
            <w:noProof/>
            <w:webHidden/>
          </w:rPr>
          <w:t>4</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16" w:history="1">
        <w:r w:rsidR="00D34690" w:rsidRPr="009D0F90">
          <w:rPr>
            <w:rStyle w:val="a4"/>
            <w:noProof/>
          </w:rPr>
          <w:t>3.1.4</w:t>
        </w:r>
        <w:r w:rsidR="00D34690">
          <w:rPr>
            <w:rFonts w:asciiTheme="minorHAnsi" w:eastAsiaTheme="minorEastAsia" w:hAnsiTheme="minorHAnsi" w:cstheme="minorBidi"/>
            <w:noProof/>
            <w:szCs w:val="22"/>
          </w:rPr>
          <w:tab/>
        </w:r>
        <w:r w:rsidR="00D34690" w:rsidRPr="009D0F90">
          <w:rPr>
            <w:rStyle w:val="a4"/>
            <w:noProof/>
          </w:rPr>
          <w:t>根据</w:t>
        </w:r>
        <w:r w:rsidR="00D34690" w:rsidRPr="009D0F90">
          <w:rPr>
            <w:rStyle w:val="a4"/>
            <w:noProof/>
          </w:rPr>
          <w:t>bridge word</w:t>
        </w:r>
        <w:r w:rsidR="00D34690" w:rsidRPr="009D0F90">
          <w:rPr>
            <w:rStyle w:val="a4"/>
            <w:noProof/>
          </w:rPr>
          <w:t>生成新文本</w:t>
        </w:r>
        <w:r w:rsidR="00D34690">
          <w:rPr>
            <w:noProof/>
            <w:webHidden/>
          </w:rPr>
          <w:tab/>
        </w:r>
        <w:r w:rsidR="00D34690">
          <w:rPr>
            <w:noProof/>
            <w:webHidden/>
          </w:rPr>
          <w:fldChar w:fldCharType="begin"/>
        </w:r>
        <w:r w:rsidR="00D34690">
          <w:rPr>
            <w:noProof/>
            <w:webHidden/>
          </w:rPr>
          <w:instrText xml:space="preserve"> PAGEREF _Toc494142916 \h </w:instrText>
        </w:r>
        <w:r w:rsidR="00D34690">
          <w:rPr>
            <w:noProof/>
            <w:webHidden/>
          </w:rPr>
        </w:r>
        <w:r w:rsidR="00D34690">
          <w:rPr>
            <w:noProof/>
            <w:webHidden/>
          </w:rPr>
          <w:fldChar w:fldCharType="separate"/>
        </w:r>
        <w:r>
          <w:rPr>
            <w:noProof/>
            <w:webHidden/>
          </w:rPr>
          <w:t>5</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17" w:history="1">
        <w:r w:rsidR="00D34690" w:rsidRPr="009D0F90">
          <w:rPr>
            <w:rStyle w:val="a4"/>
            <w:noProof/>
          </w:rPr>
          <w:t>3.1.5</w:t>
        </w:r>
        <w:r w:rsidR="00D34690">
          <w:rPr>
            <w:rFonts w:asciiTheme="minorHAnsi" w:eastAsiaTheme="minorEastAsia" w:hAnsiTheme="minorHAnsi" w:cstheme="minorBidi"/>
            <w:noProof/>
            <w:szCs w:val="22"/>
          </w:rPr>
          <w:tab/>
        </w:r>
        <w:r w:rsidR="00D34690" w:rsidRPr="009D0F90">
          <w:rPr>
            <w:rStyle w:val="a4"/>
            <w:noProof/>
          </w:rPr>
          <w:t>计算两个单词之间的最短路径</w:t>
        </w:r>
        <w:r w:rsidR="00D34690">
          <w:rPr>
            <w:noProof/>
            <w:webHidden/>
          </w:rPr>
          <w:tab/>
        </w:r>
        <w:r w:rsidR="00D34690">
          <w:rPr>
            <w:noProof/>
            <w:webHidden/>
          </w:rPr>
          <w:fldChar w:fldCharType="begin"/>
        </w:r>
        <w:r w:rsidR="00D34690">
          <w:rPr>
            <w:noProof/>
            <w:webHidden/>
          </w:rPr>
          <w:instrText xml:space="preserve"> PAGEREF _Toc494142917 \h </w:instrText>
        </w:r>
        <w:r w:rsidR="00D34690">
          <w:rPr>
            <w:noProof/>
            <w:webHidden/>
          </w:rPr>
        </w:r>
        <w:r w:rsidR="00D34690">
          <w:rPr>
            <w:noProof/>
            <w:webHidden/>
          </w:rPr>
          <w:fldChar w:fldCharType="separate"/>
        </w:r>
        <w:r>
          <w:rPr>
            <w:noProof/>
            <w:webHidden/>
          </w:rPr>
          <w:t>7</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18" w:history="1">
        <w:r w:rsidR="00D34690" w:rsidRPr="009D0F90">
          <w:rPr>
            <w:rStyle w:val="a4"/>
            <w:noProof/>
          </w:rPr>
          <w:t>3.1.6</w:t>
        </w:r>
        <w:r w:rsidR="00D34690">
          <w:rPr>
            <w:rFonts w:asciiTheme="minorHAnsi" w:eastAsiaTheme="minorEastAsia" w:hAnsiTheme="minorHAnsi" w:cstheme="minorBidi"/>
            <w:noProof/>
            <w:szCs w:val="22"/>
          </w:rPr>
          <w:tab/>
        </w:r>
        <w:r w:rsidR="00D34690" w:rsidRPr="009D0F90">
          <w:rPr>
            <w:rStyle w:val="a4"/>
            <w:noProof/>
          </w:rPr>
          <w:t>随机游走</w:t>
        </w:r>
        <w:r w:rsidR="00D34690">
          <w:rPr>
            <w:noProof/>
            <w:webHidden/>
          </w:rPr>
          <w:tab/>
        </w:r>
        <w:r w:rsidR="00D34690">
          <w:rPr>
            <w:noProof/>
            <w:webHidden/>
          </w:rPr>
          <w:fldChar w:fldCharType="begin"/>
        </w:r>
        <w:r w:rsidR="00D34690">
          <w:rPr>
            <w:noProof/>
            <w:webHidden/>
          </w:rPr>
          <w:instrText xml:space="preserve"> PAGEREF _Toc494142918 \h </w:instrText>
        </w:r>
        <w:r w:rsidR="00D34690">
          <w:rPr>
            <w:noProof/>
            <w:webHidden/>
          </w:rPr>
        </w:r>
        <w:r w:rsidR="00D34690">
          <w:rPr>
            <w:noProof/>
            <w:webHidden/>
          </w:rPr>
          <w:fldChar w:fldCharType="separate"/>
        </w:r>
        <w:r>
          <w:rPr>
            <w:noProof/>
            <w:webHidden/>
          </w:rPr>
          <w:t>7</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19" w:history="1">
        <w:r w:rsidR="00D34690" w:rsidRPr="009D0F90">
          <w:rPr>
            <w:rStyle w:val="a4"/>
            <w:noProof/>
          </w:rPr>
          <w:t>3.2</w:t>
        </w:r>
        <w:r w:rsidR="00D34690">
          <w:rPr>
            <w:rFonts w:asciiTheme="minorHAnsi" w:eastAsiaTheme="minorEastAsia" w:hAnsiTheme="minorHAnsi" w:cstheme="minorBidi"/>
            <w:noProof/>
            <w:szCs w:val="22"/>
          </w:rPr>
          <w:tab/>
        </w:r>
        <w:r w:rsidR="00D34690" w:rsidRPr="009D0F90">
          <w:rPr>
            <w:rStyle w:val="a4"/>
            <w:noProof/>
          </w:rPr>
          <w:t>数据结构设计</w:t>
        </w:r>
        <w:r w:rsidR="00D34690">
          <w:rPr>
            <w:noProof/>
            <w:webHidden/>
          </w:rPr>
          <w:tab/>
        </w:r>
        <w:r w:rsidR="00D34690">
          <w:rPr>
            <w:noProof/>
            <w:webHidden/>
          </w:rPr>
          <w:fldChar w:fldCharType="begin"/>
        </w:r>
        <w:r w:rsidR="00D34690">
          <w:rPr>
            <w:noProof/>
            <w:webHidden/>
          </w:rPr>
          <w:instrText xml:space="preserve"> PAGEREF _Toc494142919 \h </w:instrText>
        </w:r>
        <w:r w:rsidR="00D34690">
          <w:rPr>
            <w:noProof/>
            <w:webHidden/>
          </w:rPr>
        </w:r>
        <w:r w:rsidR="00D34690">
          <w:rPr>
            <w:noProof/>
            <w:webHidden/>
          </w:rPr>
          <w:fldChar w:fldCharType="separate"/>
        </w:r>
        <w:r>
          <w:rPr>
            <w:noProof/>
            <w:webHidden/>
          </w:rPr>
          <w:t>8</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20" w:history="1">
        <w:r w:rsidR="00D34690" w:rsidRPr="009D0F90">
          <w:rPr>
            <w:rStyle w:val="a4"/>
            <w:noProof/>
          </w:rPr>
          <w:t>3.2.1</w:t>
        </w:r>
        <w:r w:rsidR="00D34690">
          <w:rPr>
            <w:rFonts w:asciiTheme="minorHAnsi" w:eastAsiaTheme="minorEastAsia" w:hAnsiTheme="minorHAnsi" w:cstheme="minorBidi"/>
            <w:noProof/>
            <w:szCs w:val="22"/>
          </w:rPr>
          <w:tab/>
        </w:r>
        <w:r w:rsidR="00D34690" w:rsidRPr="009D0F90">
          <w:rPr>
            <w:rStyle w:val="a4"/>
            <w:noProof/>
          </w:rPr>
          <w:t>生成图结构</w:t>
        </w:r>
        <w:r w:rsidR="00D34690">
          <w:rPr>
            <w:noProof/>
            <w:webHidden/>
          </w:rPr>
          <w:tab/>
        </w:r>
        <w:r w:rsidR="00D34690">
          <w:rPr>
            <w:noProof/>
            <w:webHidden/>
          </w:rPr>
          <w:fldChar w:fldCharType="begin"/>
        </w:r>
        <w:r w:rsidR="00D34690">
          <w:rPr>
            <w:noProof/>
            <w:webHidden/>
          </w:rPr>
          <w:instrText xml:space="preserve"> PAGEREF _Toc494142920 \h </w:instrText>
        </w:r>
        <w:r w:rsidR="00D34690">
          <w:rPr>
            <w:noProof/>
            <w:webHidden/>
          </w:rPr>
        </w:r>
        <w:r w:rsidR="00D34690">
          <w:rPr>
            <w:noProof/>
            <w:webHidden/>
          </w:rPr>
          <w:fldChar w:fldCharType="separate"/>
        </w:r>
        <w:r>
          <w:rPr>
            <w:noProof/>
            <w:webHidden/>
          </w:rPr>
          <w:t>8</w:t>
        </w:r>
        <w:r w:rsidR="00D34690">
          <w:rPr>
            <w:noProof/>
            <w:webHidden/>
          </w:rPr>
          <w:fldChar w:fldCharType="end"/>
        </w:r>
      </w:hyperlink>
    </w:p>
    <w:p w:rsidR="00D34690" w:rsidRDefault="001A63E0">
      <w:pPr>
        <w:pStyle w:val="40"/>
        <w:tabs>
          <w:tab w:val="left" w:pos="2048"/>
          <w:tab w:val="right" w:leader="dot" w:pos="8296"/>
        </w:tabs>
        <w:rPr>
          <w:rFonts w:asciiTheme="minorHAnsi" w:eastAsiaTheme="minorEastAsia" w:hAnsiTheme="minorHAnsi" w:cstheme="minorBidi"/>
          <w:noProof/>
          <w:szCs w:val="22"/>
        </w:rPr>
      </w:pPr>
      <w:hyperlink w:anchor="_Toc494142921" w:history="1">
        <w:r w:rsidR="00D34690" w:rsidRPr="009D0F90">
          <w:rPr>
            <w:rStyle w:val="a4"/>
            <w:noProof/>
          </w:rPr>
          <w:t>3.2.1.1</w:t>
        </w:r>
        <w:r w:rsidR="00D34690">
          <w:rPr>
            <w:rFonts w:asciiTheme="minorHAnsi" w:eastAsiaTheme="minorEastAsia" w:hAnsiTheme="minorHAnsi" w:cstheme="minorBidi"/>
            <w:noProof/>
            <w:szCs w:val="22"/>
          </w:rPr>
          <w:tab/>
        </w:r>
        <w:r w:rsidR="00D34690" w:rsidRPr="009D0F90">
          <w:rPr>
            <w:rStyle w:val="a4"/>
            <w:noProof/>
          </w:rPr>
          <w:t>WordGraph</w:t>
        </w:r>
        <w:r w:rsidR="00D34690">
          <w:rPr>
            <w:noProof/>
            <w:webHidden/>
          </w:rPr>
          <w:tab/>
        </w:r>
        <w:r w:rsidR="00D34690">
          <w:rPr>
            <w:noProof/>
            <w:webHidden/>
          </w:rPr>
          <w:fldChar w:fldCharType="begin"/>
        </w:r>
        <w:r w:rsidR="00D34690">
          <w:rPr>
            <w:noProof/>
            <w:webHidden/>
          </w:rPr>
          <w:instrText xml:space="preserve"> PAGEREF _Toc494142921 \h </w:instrText>
        </w:r>
        <w:r w:rsidR="00D34690">
          <w:rPr>
            <w:noProof/>
            <w:webHidden/>
          </w:rPr>
        </w:r>
        <w:r w:rsidR="00D34690">
          <w:rPr>
            <w:noProof/>
            <w:webHidden/>
          </w:rPr>
          <w:fldChar w:fldCharType="separate"/>
        </w:r>
        <w:r>
          <w:rPr>
            <w:noProof/>
            <w:webHidden/>
          </w:rPr>
          <w:t>8</w:t>
        </w:r>
        <w:r w:rsidR="00D34690">
          <w:rPr>
            <w:noProof/>
            <w:webHidden/>
          </w:rPr>
          <w:fldChar w:fldCharType="end"/>
        </w:r>
      </w:hyperlink>
    </w:p>
    <w:p w:rsidR="00D34690" w:rsidRDefault="001A63E0">
      <w:pPr>
        <w:pStyle w:val="40"/>
        <w:tabs>
          <w:tab w:val="left" w:pos="2048"/>
          <w:tab w:val="right" w:leader="dot" w:pos="8296"/>
        </w:tabs>
        <w:rPr>
          <w:rFonts w:asciiTheme="minorHAnsi" w:eastAsiaTheme="minorEastAsia" w:hAnsiTheme="minorHAnsi" w:cstheme="minorBidi"/>
          <w:noProof/>
          <w:szCs w:val="22"/>
        </w:rPr>
      </w:pPr>
      <w:hyperlink w:anchor="_Toc494142922" w:history="1">
        <w:r w:rsidR="00D34690" w:rsidRPr="009D0F90">
          <w:rPr>
            <w:rStyle w:val="a4"/>
            <w:noProof/>
          </w:rPr>
          <w:t>3.2.1.2</w:t>
        </w:r>
        <w:r w:rsidR="00D34690">
          <w:rPr>
            <w:rFonts w:asciiTheme="minorHAnsi" w:eastAsiaTheme="minorEastAsia" w:hAnsiTheme="minorHAnsi" w:cstheme="minorBidi"/>
            <w:noProof/>
            <w:szCs w:val="22"/>
          </w:rPr>
          <w:tab/>
        </w:r>
        <w:r w:rsidR="00D34690" w:rsidRPr="009D0F90">
          <w:rPr>
            <w:rStyle w:val="a4"/>
            <w:noProof/>
          </w:rPr>
          <w:t>WordNode</w:t>
        </w:r>
        <w:r w:rsidR="00D34690">
          <w:rPr>
            <w:noProof/>
            <w:webHidden/>
          </w:rPr>
          <w:tab/>
        </w:r>
        <w:r w:rsidR="00D34690">
          <w:rPr>
            <w:noProof/>
            <w:webHidden/>
          </w:rPr>
          <w:fldChar w:fldCharType="begin"/>
        </w:r>
        <w:r w:rsidR="00D34690">
          <w:rPr>
            <w:noProof/>
            <w:webHidden/>
          </w:rPr>
          <w:instrText xml:space="preserve"> PAGEREF _Toc494142922 \h </w:instrText>
        </w:r>
        <w:r w:rsidR="00D34690">
          <w:rPr>
            <w:noProof/>
            <w:webHidden/>
          </w:rPr>
        </w:r>
        <w:r w:rsidR="00D34690">
          <w:rPr>
            <w:noProof/>
            <w:webHidden/>
          </w:rPr>
          <w:fldChar w:fldCharType="separate"/>
        </w:r>
        <w:r>
          <w:rPr>
            <w:noProof/>
            <w:webHidden/>
          </w:rPr>
          <w:t>9</w:t>
        </w:r>
        <w:r w:rsidR="00D34690">
          <w:rPr>
            <w:noProof/>
            <w:webHidden/>
          </w:rPr>
          <w:fldChar w:fldCharType="end"/>
        </w:r>
      </w:hyperlink>
    </w:p>
    <w:p w:rsidR="00D34690" w:rsidRDefault="001A63E0">
      <w:pPr>
        <w:pStyle w:val="40"/>
        <w:tabs>
          <w:tab w:val="left" w:pos="2048"/>
          <w:tab w:val="right" w:leader="dot" w:pos="8296"/>
        </w:tabs>
        <w:rPr>
          <w:rFonts w:asciiTheme="minorHAnsi" w:eastAsiaTheme="minorEastAsia" w:hAnsiTheme="minorHAnsi" w:cstheme="minorBidi"/>
          <w:noProof/>
          <w:szCs w:val="22"/>
        </w:rPr>
      </w:pPr>
      <w:hyperlink w:anchor="_Toc494142923" w:history="1">
        <w:r w:rsidR="00D34690" w:rsidRPr="009D0F90">
          <w:rPr>
            <w:rStyle w:val="a4"/>
            <w:noProof/>
          </w:rPr>
          <w:t>3.2.1.3</w:t>
        </w:r>
        <w:r w:rsidR="00D34690">
          <w:rPr>
            <w:rFonts w:asciiTheme="minorHAnsi" w:eastAsiaTheme="minorEastAsia" w:hAnsiTheme="minorHAnsi" w:cstheme="minorBidi"/>
            <w:noProof/>
            <w:szCs w:val="22"/>
          </w:rPr>
          <w:tab/>
        </w:r>
        <w:r w:rsidR="00D34690" w:rsidRPr="009D0F90">
          <w:rPr>
            <w:rStyle w:val="a4"/>
            <w:noProof/>
          </w:rPr>
          <w:t>WordEdge</w:t>
        </w:r>
        <w:r w:rsidR="00D34690">
          <w:rPr>
            <w:noProof/>
            <w:webHidden/>
          </w:rPr>
          <w:tab/>
        </w:r>
        <w:r w:rsidR="00D34690">
          <w:rPr>
            <w:noProof/>
            <w:webHidden/>
          </w:rPr>
          <w:fldChar w:fldCharType="begin"/>
        </w:r>
        <w:r w:rsidR="00D34690">
          <w:rPr>
            <w:noProof/>
            <w:webHidden/>
          </w:rPr>
          <w:instrText xml:space="preserve"> PAGEREF _Toc494142923 \h </w:instrText>
        </w:r>
        <w:r w:rsidR="00D34690">
          <w:rPr>
            <w:noProof/>
            <w:webHidden/>
          </w:rPr>
        </w:r>
        <w:r w:rsidR="00D34690">
          <w:rPr>
            <w:noProof/>
            <w:webHidden/>
          </w:rPr>
          <w:fldChar w:fldCharType="separate"/>
        </w:r>
        <w:r>
          <w:rPr>
            <w:noProof/>
            <w:webHidden/>
          </w:rPr>
          <w:t>10</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24" w:history="1">
        <w:r w:rsidR="00D34690" w:rsidRPr="009D0F90">
          <w:rPr>
            <w:rStyle w:val="a4"/>
            <w:noProof/>
          </w:rPr>
          <w:t>3.3</w:t>
        </w:r>
        <w:r w:rsidR="00D34690">
          <w:rPr>
            <w:rFonts w:asciiTheme="minorHAnsi" w:eastAsiaTheme="minorEastAsia" w:hAnsiTheme="minorHAnsi" w:cstheme="minorBidi"/>
            <w:noProof/>
            <w:szCs w:val="22"/>
          </w:rPr>
          <w:tab/>
        </w:r>
        <w:r w:rsidR="00D34690" w:rsidRPr="009D0F90">
          <w:rPr>
            <w:rStyle w:val="a4"/>
            <w:noProof/>
          </w:rPr>
          <w:t>算法时间复杂度分析</w:t>
        </w:r>
        <w:r w:rsidR="00D34690">
          <w:rPr>
            <w:noProof/>
            <w:webHidden/>
          </w:rPr>
          <w:tab/>
        </w:r>
        <w:r w:rsidR="00D34690">
          <w:rPr>
            <w:noProof/>
            <w:webHidden/>
          </w:rPr>
          <w:fldChar w:fldCharType="begin"/>
        </w:r>
        <w:r w:rsidR="00D34690">
          <w:rPr>
            <w:noProof/>
            <w:webHidden/>
          </w:rPr>
          <w:instrText xml:space="preserve"> PAGEREF _Toc494142924 \h </w:instrText>
        </w:r>
        <w:r w:rsidR="00D34690">
          <w:rPr>
            <w:noProof/>
            <w:webHidden/>
          </w:rPr>
        </w:r>
        <w:r w:rsidR="00D34690">
          <w:rPr>
            <w:noProof/>
            <w:webHidden/>
          </w:rPr>
          <w:fldChar w:fldCharType="separate"/>
        </w:r>
        <w:r>
          <w:rPr>
            <w:noProof/>
            <w:webHidden/>
          </w:rPr>
          <w:t>10</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25" w:history="1">
        <w:r w:rsidR="00D34690" w:rsidRPr="009D0F90">
          <w:rPr>
            <w:rStyle w:val="a4"/>
            <w:noProof/>
          </w:rPr>
          <w:t>3.3.1</w:t>
        </w:r>
        <w:r w:rsidR="00D34690">
          <w:rPr>
            <w:rFonts w:asciiTheme="minorHAnsi" w:eastAsiaTheme="minorEastAsia" w:hAnsiTheme="minorHAnsi" w:cstheme="minorBidi"/>
            <w:noProof/>
            <w:szCs w:val="22"/>
          </w:rPr>
          <w:tab/>
        </w:r>
        <w:r w:rsidR="00D34690" w:rsidRPr="009D0F90">
          <w:rPr>
            <w:rStyle w:val="a4"/>
            <w:noProof/>
          </w:rPr>
          <w:t>读入文本并生成有向图</w:t>
        </w:r>
        <w:r w:rsidR="00D34690">
          <w:rPr>
            <w:noProof/>
            <w:webHidden/>
          </w:rPr>
          <w:tab/>
        </w:r>
        <w:r w:rsidR="00D34690">
          <w:rPr>
            <w:noProof/>
            <w:webHidden/>
          </w:rPr>
          <w:fldChar w:fldCharType="begin"/>
        </w:r>
        <w:r w:rsidR="00D34690">
          <w:rPr>
            <w:noProof/>
            <w:webHidden/>
          </w:rPr>
          <w:instrText xml:space="preserve"> PAGEREF _Toc494142925 \h </w:instrText>
        </w:r>
        <w:r w:rsidR="00D34690">
          <w:rPr>
            <w:noProof/>
            <w:webHidden/>
          </w:rPr>
        </w:r>
        <w:r w:rsidR="00D34690">
          <w:rPr>
            <w:noProof/>
            <w:webHidden/>
          </w:rPr>
          <w:fldChar w:fldCharType="separate"/>
        </w:r>
        <w:r>
          <w:rPr>
            <w:noProof/>
            <w:webHidden/>
          </w:rPr>
          <w:t>10</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26" w:history="1">
        <w:r w:rsidR="00D34690" w:rsidRPr="009D0F90">
          <w:rPr>
            <w:rStyle w:val="a4"/>
            <w:noProof/>
          </w:rPr>
          <w:t>3.3.2</w:t>
        </w:r>
        <w:r w:rsidR="00D34690">
          <w:rPr>
            <w:rFonts w:asciiTheme="minorHAnsi" w:eastAsiaTheme="minorEastAsia" w:hAnsiTheme="minorHAnsi" w:cstheme="minorBidi"/>
            <w:noProof/>
            <w:szCs w:val="22"/>
          </w:rPr>
          <w:tab/>
        </w:r>
        <w:r w:rsidR="00D34690" w:rsidRPr="009D0F90">
          <w:rPr>
            <w:rStyle w:val="a4"/>
            <w:noProof/>
          </w:rPr>
          <w:t>存储有向图（可选功能</w:t>
        </w:r>
        <w:r w:rsidR="00D34690" w:rsidRPr="009D0F90">
          <w:rPr>
            <w:rStyle w:val="a4"/>
            <w:noProof/>
          </w:rPr>
          <w:t>1</w:t>
        </w:r>
        <w:r w:rsidR="00D34690" w:rsidRPr="009D0F90">
          <w:rPr>
            <w:rStyle w:val="a4"/>
            <w:noProof/>
          </w:rPr>
          <w:t>）</w:t>
        </w:r>
        <w:r w:rsidR="00D34690">
          <w:rPr>
            <w:noProof/>
            <w:webHidden/>
          </w:rPr>
          <w:tab/>
        </w:r>
        <w:r w:rsidR="00D34690">
          <w:rPr>
            <w:noProof/>
            <w:webHidden/>
          </w:rPr>
          <w:fldChar w:fldCharType="begin"/>
        </w:r>
        <w:r w:rsidR="00D34690">
          <w:rPr>
            <w:noProof/>
            <w:webHidden/>
          </w:rPr>
          <w:instrText xml:space="preserve"> PAGEREF _Toc494142926 \h </w:instrText>
        </w:r>
        <w:r w:rsidR="00D34690">
          <w:rPr>
            <w:noProof/>
            <w:webHidden/>
          </w:rPr>
        </w:r>
        <w:r w:rsidR="00D34690">
          <w:rPr>
            <w:noProof/>
            <w:webHidden/>
          </w:rPr>
          <w:fldChar w:fldCharType="separate"/>
        </w:r>
        <w:r>
          <w:rPr>
            <w:noProof/>
            <w:webHidden/>
          </w:rPr>
          <w:t>10</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27" w:history="1">
        <w:r w:rsidR="00D34690" w:rsidRPr="009D0F90">
          <w:rPr>
            <w:rStyle w:val="a4"/>
            <w:noProof/>
          </w:rPr>
          <w:t>3.3.3</w:t>
        </w:r>
        <w:r w:rsidR="00D34690">
          <w:rPr>
            <w:rFonts w:asciiTheme="minorHAnsi" w:eastAsiaTheme="minorEastAsia" w:hAnsiTheme="minorHAnsi" w:cstheme="minorBidi"/>
            <w:noProof/>
            <w:szCs w:val="22"/>
          </w:rPr>
          <w:tab/>
        </w:r>
        <w:r w:rsidR="00D34690" w:rsidRPr="009D0F90">
          <w:rPr>
            <w:rStyle w:val="a4"/>
            <w:noProof/>
          </w:rPr>
          <w:t>查询桥接词</w:t>
        </w:r>
        <w:r w:rsidR="00D34690">
          <w:rPr>
            <w:noProof/>
            <w:webHidden/>
          </w:rPr>
          <w:tab/>
        </w:r>
        <w:r w:rsidR="00D34690">
          <w:rPr>
            <w:noProof/>
            <w:webHidden/>
          </w:rPr>
          <w:fldChar w:fldCharType="begin"/>
        </w:r>
        <w:r w:rsidR="00D34690">
          <w:rPr>
            <w:noProof/>
            <w:webHidden/>
          </w:rPr>
          <w:instrText xml:space="preserve"> PAGEREF _Toc494142927 \h </w:instrText>
        </w:r>
        <w:r w:rsidR="00D34690">
          <w:rPr>
            <w:noProof/>
            <w:webHidden/>
          </w:rPr>
        </w:r>
        <w:r w:rsidR="00D34690">
          <w:rPr>
            <w:noProof/>
            <w:webHidden/>
          </w:rPr>
          <w:fldChar w:fldCharType="separate"/>
        </w:r>
        <w:r>
          <w:rPr>
            <w:noProof/>
            <w:webHidden/>
          </w:rPr>
          <w:t>10</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28" w:history="1">
        <w:r w:rsidR="00D34690" w:rsidRPr="009D0F90">
          <w:rPr>
            <w:rStyle w:val="a4"/>
            <w:noProof/>
          </w:rPr>
          <w:t>3.3.4</w:t>
        </w:r>
        <w:r w:rsidR="00D34690">
          <w:rPr>
            <w:rFonts w:asciiTheme="minorHAnsi" w:eastAsiaTheme="minorEastAsia" w:hAnsiTheme="minorHAnsi" w:cstheme="minorBidi"/>
            <w:noProof/>
            <w:szCs w:val="22"/>
          </w:rPr>
          <w:tab/>
        </w:r>
        <w:r w:rsidR="00D34690" w:rsidRPr="009D0F90">
          <w:rPr>
            <w:rStyle w:val="a4"/>
            <w:noProof/>
          </w:rPr>
          <w:t>根据</w:t>
        </w:r>
        <w:r w:rsidR="00D34690" w:rsidRPr="009D0F90">
          <w:rPr>
            <w:rStyle w:val="a4"/>
            <w:noProof/>
          </w:rPr>
          <w:t>bridge word</w:t>
        </w:r>
        <w:r w:rsidR="00D34690" w:rsidRPr="009D0F90">
          <w:rPr>
            <w:rStyle w:val="a4"/>
            <w:noProof/>
          </w:rPr>
          <w:t>生成新文本</w:t>
        </w:r>
        <w:r w:rsidR="00D34690">
          <w:rPr>
            <w:noProof/>
            <w:webHidden/>
          </w:rPr>
          <w:tab/>
        </w:r>
        <w:r w:rsidR="00D34690">
          <w:rPr>
            <w:noProof/>
            <w:webHidden/>
          </w:rPr>
          <w:fldChar w:fldCharType="begin"/>
        </w:r>
        <w:r w:rsidR="00D34690">
          <w:rPr>
            <w:noProof/>
            <w:webHidden/>
          </w:rPr>
          <w:instrText xml:space="preserve"> PAGEREF _Toc494142928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29" w:history="1">
        <w:r w:rsidR="00D34690" w:rsidRPr="009D0F90">
          <w:rPr>
            <w:rStyle w:val="a4"/>
            <w:noProof/>
          </w:rPr>
          <w:t>3.3.5</w:t>
        </w:r>
        <w:r w:rsidR="00D34690">
          <w:rPr>
            <w:rFonts w:asciiTheme="minorHAnsi" w:eastAsiaTheme="minorEastAsia" w:hAnsiTheme="minorHAnsi" w:cstheme="minorBidi"/>
            <w:noProof/>
            <w:szCs w:val="22"/>
          </w:rPr>
          <w:tab/>
        </w:r>
        <w:r w:rsidR="00D34690" w:rsidRPr="009D0F90">
          <w:rPr>
            <w:rStyle w:val="a4"/>
            <w:noProof/>
          </w:rPr>
          <w:t>计算两个单词之间的最短路径</w:t>
        </w:r>
        <w:r w:rsidR="00D34690">
          <w:rPr>
            <w:noProof/>
            <w:webHidden/>
          </w:rPr>
          <w:tab/>
        </w:r>
        <w:r w:rsidR="00D34690">
          <w:rPr>
            <w:noProof/>
            <w:webHidden/>
          </w:rPr>
          <w:fldChar w:fldCharType="begin"/>
        </w:r>
        <w:r w:rsidR="00D34690">
          <w:rPr>
            <w:noProof/>
            <w:webHidden/>
          </w:rPr>
          <w:instrText xml:space="preserve"> PAGEREF _Toc494142929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0" w:history="1">
        <w:r w:rsidR="00D34690" w:rsidRPr="009D0F90">
          <w:rPr>
            <w:rStyle w:val="a4"/>
            <w:noProof/>
          </w:rPr>
          <w:t>3.3.6</w:t>
        </w:r>
        <w:r w:rsidR="00D34690">
          <w:rPr>
            <w:rFonts w:asciiTheme="minorHAnsi" w:eastAsiaTheme="minorEastAsia" w:hAnsiTheme="minorHAnsi" w:cstheme="minorBidi"/>
            <w:noProof/>
            <w:szCs w:val="22"/>
          </w:rPr>
          <w:tab/>
        </w:r>
        <w:r w:rsidR="00D34690" w:rsidRPr="009D0F90">
          <w:rPr>
            <w:rStyle w:val="a4"/>
            <w:noProof/>
          </w:rPr>
          <w:t>计算出两个单词之间所有最短路径字典序第</w:t>
        </w:r>
        <w:r w:rsidR="00D34690" w:rsidRPr="009D0F90">
          <w:rPr>
            <w:rStyle w:val="a4"/>
            <w:noProof/>
          </w:rPr>
          <w:t>k</w:t>
        </w:r>
        <w:r w:rsidR="00D34690" w:rsidRPr="009D0F90">
          <w:rPr>
            <w:rStyle w:val="a4"/>
            <w:noProof/>
          </w:rPr>
          <w:t>小的路径（可选功能</w:t>
        </w:r>
        <w:r w:rsidR="00D34690" w:rsidRPr="009D0F90">
          <w:rPr>
            <w:rStyle w:val="a4"/>
            <w:noProof/>
          </w:rPr>
          <w:t>3</w:t>
        </w:r>
        <w:r w:rsidR="00D34690" w:rsidRPr="009D0F90">
          <w:rPr>
            <w:rStyle w:val="a4"/>
            <w:noProof/>
          </w:rPr>
          <w:t>）</w:t>
        </w:r>
        <w:r w:rsidR="00D34690">
          <w:rPr>
            <w:noProof/>
            <w:webHidden/>
          </w:rPr>
          <w:tab/>
        </w:r>
        <w:r w:rsidR="00D34690">
          <w:rPr>
            <w:noProof/>
            <w:webHidden/>
          </w:rPr>
          <w:fldChar w:fldCharType="begin"/>
        </w:r>
        <w:r w:rsidR="00D34690">
          <w:rPr>
            <w:noProof/>
            <w:webHidden/>
          </w:rPr>
          <w:instrText xml:space="preserve"> PAGEREF _Toc494142930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1" w:history="1">
        <w:r w:rsidR="00D34690" w:rsidRPr="009D0F90">
          <w:rPr>
            <w:rStyle w:val="a4"/>
            <w:noProof/>
          </w:rPr>
          <w:t>3.3.7</w:t>
        </w:r>
        <w:r w:rsidR="00D34690">
          <w:rPr>
            <w:rFonts w:asciiTheme="minorHAnsi" w:eastAsiaTheme="minorEastAsia" w:hAnsiTheme="minorHAnsi" w:cstheme="minorBidi"/>
            <w:noProof/>
            <w:szCs w:val="22"/>
          </w:rPr>
          <w:tab/>
        </w:r>
        <w:r w:rsidR="00D34690" w:rsidRPr="009D0F90">
          <w:rPr>
            <w:rStyle w:val="a4"/>
            <w:noProof/>
          </w:rPr>
          <w:t>随机游走</w:t>
        </w:r>
        <w:r w:rsidR="00D34690">
          <w:rPr>
            <w:noProof/>
            <w:webHidden/>
          </w:rPr>
          <w:tab/>
        </w:r>
        <w:r w:rsidR="00D34690">
          <w:rPr>
            <w:noProof/>
            <w:webHidden/>
          </w:rPr>
          <w:fldChar w:fldCharType="begin"/>
        </w:r>
        <w:r w:rsidR="00D34690">
          <w:rPr>
            <w:noProof/>
            <w:webHidden/>
          </w:rPr>
          <w:instrText xml:space="preserve"> PAGEREF _Toc494142931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13"/>
        <w:rPr>
          <w:rFonts w:asciiTheme="minorHAnsi" w:eastAsiaTheme="minorEastAsia" w:hAnsiTheme="minorHAnsi" w:cstheme="minorBidi"/>
          <w:noProof/>
          <w:szCs w:val="22"/>
        </w:rPr>
      </w:pPr>
      <w:hyperlink w:anchor="_Toc494142932" w:history="1">
        <w:r w:rsidR="00D34690" w:rsidRPr="009D0F90">
          <w:rPr>
            <w:rStyle w:val="a4"/>
            <w:noProof/>
          </w:rPr>
          <w:t>4</w:t>
        </w:r>
        <w:r w:rsidR="00D34690">
          <w:rPr>
            <w:rFonts w:asciiTheme="minorHAnsi" w:eastAsiaTheme="minorEastAsia" w:hAnsiTheme="minorHAnsi" w:cstheme="minorBidi"/>
            <w:noProof/>
            <w:szCs w:val="22"/>
          </w:rPr>
          <w:tab/>
        </w:r>
        <w:r w:rsidR="00D34690" w:rsidRPr="009D0F90">
          <w:rPr>
            <w:rStyle w:val="a4"/>
            <w:noProof/>
          </w:rPr>
          <w:t>实验与测试</w:t>
        </w:r>
        <w:r w:rsidR="00D34690">
          <w:rPr>
            <w:noProof/>
            <w:webHidden/>
          </w:rPr>
          <w:tab/>
        </w:r>
        <w:r w:rsidR="00D34690">
          <w:rPr>
            <w:noProof/>
            <w:webHidden/>
          </w:rPr>
          <w:fldChar w:fldCharType="begin"/>
        </w:r>
        <w:r w:rsidR="00D34690">
          <w:rPr>
            <w:noProof/>
            <w:webHidden/>
          </w:rPr>
          <w:instrText xml:space="preserve"> PAGEREF _Toc494142932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33" w:history="1">
        <w:r w:rsidR="00D34690" w:rsidRPr="009D0F90">
          <w:rPr>
            <w:rStyle w:val="a4"/>
            <w:noProof/>
          </w:rPr>
          <w:t>4.1</w:t>
        </w:r>
        <w:r w:rsidR="00D34690">
          <w:rPr>
            <w:rFonts w:asciiTheme="minorHAnsi" w:eastAsiaTheme="minorEastAsia" w:hAnsiTheme="minorHAnsi" w:cstheme="minorBidi"/>
            <w:noProof/>
            <w:szCs w:val="22"/>
          </w:rPr>
          <w:tab/>
        </w:r>
        <w:r w:rsidR="00D34690" w:rsidRPr="009D0F90">
          <w:rPr>
            <w:rStyle w:val="a4"/>
            <w:noProof/>
          </w:rPr>
          <w:t>读取文本文件并展示有向图</w:t>
        </w:r>
        <w:r w:rsidR="00D34690">
          <w:rPr>
            <w:noProof/>
            <w:webHidden/>
          </w:rPr>
          <w:tab/>
        </w:r>
        <w:r w:rsidR="00D34690">
          <w:rPr>
            <w:noProof/>
            <w:webHidden/>
          </w:rPr>
          <w:fldChar w:fldCharType="begin"/>
        </w:r>
        <w:r w:rsidR="00D34690">
          <w:rPr>
            <w:noProof/>
            <w:webHidden/>
          </w:rPr>
          <w:instrText xml:space="preserve"> PAGEREF _Toc494142933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4" w:history="1">
        <w:r w:rsidR="00D34690" w:rsidRPr="009D0F90">
          <w:rPr>
            <w:rStyle w:val="a4"/>
            <w:noProof/>
          </w:rPr>
          <w:t>4.1.1</w:t>
        </w:r>
        <w:r w:rsidR="00D34690">
          <w:rPr>
            <w:rFonts w:asciiTheme="minorHAnsi" w:eastAsiaTheme="minorEastAsia" w:hAnsiTheme="minorHAnsi" w:cstheme="minorBidi"/>
            <w:noProof/>
            <w:szCs w:val="22"/>
          </w:rPr>
          <w:tab/>
        </w:r>
        <w:r w:rsidR="00D34690" w:rsidRPr="009D0F90">
          <w:rPr>
            <w:rStyle w:val="a4"/>
            <w:noProof/>
          </w:rPr>
          <w:t>文本文件内容</w:t>
        </w:r>
        <w:r w:rsidR="00D34690">
          <w:rPr>
            <w:noProof/>
            <w:webHidden/>
          </w:rPr>
          <w:tab/>
        </w:r>
        <w:r w:rsidR="00D34690">
          <w:rPr>
            <w:noProof/>
            <w:webHidden/>
          </w:rPr>
          <w:fldChar w:fldCharType="begin"/>
        </w:r>
        <w:r w:rsidR="00D34690">
          <w:rPr>
            <w:noProof/>
            <w:webHidden/>
          </w:rPr>
          <w:instrText xml:space="preserve"> PAGEREF _Toc494142934 \h </w:instrText>
        </w:r>
        <w:r w:rsidR="00D34690">
          <w:rPr>
            <w:noProof/>
            <w:webHidden/>
          </w:rPr>
        </w:r>
        <w:r w:rsidR="00D34690">
          <w:rPr>
            <w:noProof/>
            <w:webHidden/>
          </w:rPr>
          <w:fldChar w:fldCharType="separate"/>
        </w:r>
        <w:r>
          <w:rPr>
            <w:noProof/>
            <w:webHidden/>
          </w:rPr>
          <w:t>11</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5" w:history="1">
        <w:r w:rsidR="00D34690" w:rsidRPr="009D0F90">
          <w:rPr>
            <w:rStyle w:val="a4"/>
            <w:noProof/>
          </w:rPr>
          <w:t>4.1.2</w:t>
        </w:r>
        <w:r w:rsidR="00D34690">
          <w:rPr>
            <w:rFonts w:asciiTheme="minorHAnsi" w:eastAsiaTheme="minorEastAsia" w:hAnsiTheme="minorHAnsi" w:cstheme="minorBidi"/>
            <w:noProof/>
            <w:szCs w:val="22"/>
          </w:rPr>
          <w:tab/>
        </w:r>
        <w:r w:rsidR="00D34690" w:rsidRPr="009D0F90">
          <w:rPr>
            <w:rStyle w:val="a4"/>
            <w:noProof/>
          </w:rPr>
          <w:t>期望生成的图（手工计算得到）</w:t>
        </w:r>
        <w:r w:rsidR="00D34690">
          <w:rPr>
            <w:noProof/>
            <w:webHidden/>
          </w:rPr>
          <w:tab/>
        </w:r>
        <w:r w:rsidR="00D34690">
          <w:rPr>
            <w:noProof/>
            <w:webHidden/>
          </w:rPr>
          <w:fldChar w:fldCharType="begin"/>
        </w:r>
        <w:r w:rsidR="00D34690">
          <w:rPr>
            <w:noProof/>
            <w:webHidden/>
          </w:rPr>
          <w:instrText xml:space="preserve"> PAGEREF _Toc494142935 \h </w:instrText>
        </w:r>
        <w:r w:rsidR="00D34690">
          <w:rPr>
            <w:noProof/>
            <w:webHidden/>
          </w:rPr>
        </w:r>
        <w:r w:rsidR="00D34690">
          <w:rPr>
            <w:noProof/>
            <w:webHidden/>
          </w:rPr>
          <w:fldChar w:fldCharType="separate"/>
        </w:r>
        <w:r>
          <w:rPr>
            <w:noProof/>
            <w:webHidden/>
          </w:rPr>
          <w:t>12</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6" w:history="1">
        <w:r w:rsidR="00D34690" w:rsidRPr="009D0F90">
          <w:rPr>
            <w:rStyle w:val="a4"/>
            <w:noProof/>
          </w:rPr>
          <w:t>4.1.3</w:t>
        </w:r>
        <w:r w:rsidR="00D34690">
          <w:rPr>
            <w:rFonts w:asciiTheme="minorHAnsi" w:eastAsiaTheme="minorEastAsia" w:hAnsiTheme="minorHAnsi" w:cstheme="minorBidi"/>
            <w:noProof/>
            <w:szCs w:val="22"/>
          </w:rPr>
          <w:tab/>
        </w:r>
        <w:r w:rsidR="00D34690" w:rsidRPr="009D0F90">
          <w:rPr>
            <w:rStyle w:val="a4"/>
            <w:noProof/>
          </w:rPr>
          <w:t>程序实际生成图</w:t>
        </w:r>
        <w:r w:rsidR="00D34690">
          <w:rPr>
            <w:noProof/>
            <w:webHidden/>
          </w:rPr>
          <w:tab/>
        </w:r>
        <w:r w:rsidR="00D34690">
          <w:rPr>
            <w:noProof/>
            <w:webHidden/>
          </w:rPr>
          <w:fldChar w:fldCharType="begin"/>
        </w:r>
        <w:r w:rsidR="00D34690">
          <w:rPr>
            <w:noProof/>
            <w:webHidden/>
          </w:rPr>
          <w:instrText xml:space="preserve"> PAGEREF _Toc494142936 \h </w:instrText>
        </w:r>
        <w:r w:rsidR="00D34690">
          <w:rPr>
            <w:noProof/>
            <w:webHidden/>
          </w:rPr>
        </w:r>
        <w:r w:rsidR="00D34690">
          <w:rPr>
            <w:noProof/>
            <w:webHidden/>
          </w:rPr>
          <w:fldChar w:fldCharType="separate"/>
        </w:r>
        <w:r>
          <w:rPr>
            <w:noProof/>
            <w:webHidden/>
          </w:rPr>
          <w:t>12</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7" w:history="1">
        <w:r w:rsidR="00D34690" w:rsidRPr="009D0F90">
          <w:rPr>
            <w:rStyle w:val="a4"/>
            <w:noProof/>
          </w:rPr>
          <w:t>4.1.4</w:t>
        </w:r>
        <w:r w:rsidR="00D34690">
          <w:rPr>
            <w:rFonts w:asciiTheme="minorHAnsi" w:eastAsiaTheme="minorEastAsia" w:hAnsiTheme="minorHAnsi" w:cstheme="minorBidi"/>
            <w:noProof/>
            <w:szCs w:val="22"/>
          </w:rPr>
          <w:tab/>
        </w:r>
        <w:r w:rsidR="00D34690" w:rsidRPr="009D0F90">
          <w:rPr>
            <w:rStyle w:val="a4"/>
            <w:noProof/>
          </w:rPr>
          <w:t>实际运行界面</w:t>
        </w:r>
        <w:r w:rsidR="00D34690">
          <w:rPr>
            <w:noProof/>
            <w:webHidden/>
          </w:rPr>
          <w:tab/>
        </w:r>
        <w:r w:rsidR="00D34690">
          <w:rPr>
            <w:noProof/>
            <w:webHidden/>
          </w:rPr>
          <w:fldChar w:fldCharType="begin"/>
        </w:r>
        <w:r w:rsidR="00D34690">
          <w:rPr>
            <w:noProof/>
            <w:webHidden/>
          </w:rPr>
          <w:instrText xml:space="preserve"> PAGEREF _Toc494142937 \h </w:instrText>
        </w:r>
        <w:r w:rsidR="00D34690">
          <w:rPr>
            <w:noProof/>
            <w:webHidden/>
          </w:rPr>
        </w:r>
        <w:r w:rsidR="00D34690">
          <w:rPr>
            <w:noProof/>
            <w:webHidden/>
          </w:rPr>
          <w:fldChar w:fldCharType="separate"/>
        </w:r>
        <w:r>
          <w:rPr>
            <w:noProof/>
            <w:webHidden/>
          </w:rPr>
          <w:t>14</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38" w:history="1">
        <w:r w:rsidR="00D34690" w:rsidRPr="009D0F90">
          <w:rPr>
            <w:rStyle w:val="a4"/>
            <w:noProof/>
          </w:rPr>
          <w:t>4.2</w:t>
        </w:r>
        <w:r w:rsidR="00D34690">
          <w:rPr>
            <w:rFonts w:asciiTheme="minorHAnsi" w:eastAsiaTheme="minorEastAsia" w:hAnsiTheme="minorHAnsi" w:cstheme="minorBidi"/>
            <w:noProof/>
            <w:szCs w:val="22"/>
          </w:rPr>
          <w:tab/>
        </w:r>
        <w:r w:rsidR="00D34690" w:rsidRPr="009D0F90">
          <w:rPr>
            <w:rStyle w:val="a4"/>
            <w:noProof/>
          </w:rPr>
          <w:t>查询桥接词</w:t>
        </w:r>
        <w:r w:rsidR="00D34690">
          <w:rPr>
            <w:noProof/>
            <w:webHidden/>
          </w:rPr>
          <w:tab/>
        </w:r>
        <w:r w:rsidR="00D34690">
          <w:rPr>
            <w:noProof/>
            <w:webHidden/>
          </w:rPr>
          <w:fldChar w:fldCharType="begin"/>
        </w:r>
        <w:r w:rsidR="00D34690">
          <w:rPr>
            <w:noProof/>
            <w:webHidden/>
          </w:rPr>
          <w:instrText xml:space="preserve"> PAGEREF _Toc494142938 \h </w:instrText>
        </w:r>
        <w:r w:rsidR="00D34690">
          <w:rPr>
            <w:noProof/>
            <w:webHidden/>
          </w:rPr>
        </w:r>
        <w:r w:rsidR="00D34690">
          <w:rPr>
            <w:noProof/>
            <w:webHidden/>
          </w:rPr>
          <w:fldChar w:fldCharType="separate"/>
        </w:r>
        <w:r>
          <w:rPr>
            <w:noProof/>
            <w:webHidden/>
          </w:rPr>
          <w:t>14</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39" w:history="1">
        <w:r w:rsidR="00D34690" w:rsidRPr="009D0F90">
          <w:rPr>
            <w:rStyle w:val="a4"/>
            <w:noProof/>
          </w:rPr>
          <w:t>4.2.1</w:t>
        </w:r>
        <w:r w:rsidR="00D34690">
          <w:rPr>
            <w:rFonts w:asciiTheme="minorHAnsi" w:eastAsiaTheme="minorEastAsia" w:hAnsiTheme="minorHAnsi" w:cstheme="minorBidi"/>
            <w:noProof/>
            <w:szCs w:val="22"/>
          </w:rPr>
          <w:tab/>
        </w:r>
        <w:r w:rsidR="00D34690" w:rsidRPr="009D0F90">
          <w:rPr>
            <w:rStyle w:val="a4"/>
            <w:noProof/>
          </w:rPr>
          <w:t>实际运行界面</w:t>
        </w:r>
        <w:r w:rsidR="00D34690">
          <w:rPr>
            <w:noProof/>
            <w:webHidden/>
          </w:rPr>
          <w:tab/>
        </w:r>
        <w:r w:rsidR="00D34690">
          <w:rPr>
            <w:noProof/>
            <w:webHidden/>
          </w:rPr>
          <w:fldChar w:fldCharType="begin"/>
        </w:r>
        <w:r w:rsidR="00D34690">
          <w:rPr>
            <w:noProof/>
            <w:webHidden/>
          </w:rPr>
          <w:instrText xml:space="preserve"> PAGEREF _Toc494142939 \h </w:instrText>
        </w:r>
        <w:r w:rsidR="00D34690">
          <w:rPr>
            <w:noProof/>
            <w:webHidden/>
          </w:rPr>
        </w:r>
        <w:r w:rsidR="00D34690">
          <w:rPr>
            <w:noProof/>
            <w:webHidden/>
          </w:rPr>
          <w:fldChar w:fldCharType="separate"/>
        </w:r>
        <w:r>
          <w:rPr>
            <w:noProof/>
            <w:webHidden/>
          </w:rPr>
          <w:t>15</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40" w:history="1">
        <w:r w:rsidR="00D34690" w:rsidRPr="009D0F90">
          <w:rPr>
            <w:rStyle w:val="a4"/>
            <w:noProof/>
          </w:rPr>
          <w:t>4.3</w:t>
        </w:r>
        <w:r w:rsidR="00D34690">
          <w:rPr>
            <w:rFonts w:asciiTheme="minorHAnsi" w:eastAsiaTheme="minorEastAsia" w:hAnsiTheme="minorHAnsi" w:cstheme="minorBidi"/>
            <w:noProof/>
            <w:szCs w:val="22"/>
          </w:rPr>
          <w:tab/>
        </w:r>
        <w:r w:rsidR="00D34690" w:rsidRPr="009D0F90">
          <w:rPr>
            <w:rStyle w:val="a4"/>
            <w:noProof/>
          </w:rPr>
          <w:t>根据桥接词生成新文本</w:t>
        </w:r>
        <w:r w:rsidR="00D34690">
          <w:rPr>
            <w:noProof/>
            <w:webHidden/>
          </w:rPr>
          <w:tab/>
        </w:r>
        <w:r w:rsidR="00D34690">
          <w:rPr>
            <w:noProof/>
            <w:webHidden/>
          </w:rPr>
          <w:fldChar w:fldCharType="begin"/>
        </w:r>
        <w:r w:rsidR="00D34690">
          <w:rPr>
            <w:noProof/>
            <w:webHidden/>
          </w:rPr>
          <w:instrText xml:space="preserve"> PAGEREF _Toc494142940 \h </w:instrText>
        </w:r>
        <w:r w:rsidR="00D34690">
          <w:rPr>
            <w:noProof/>
            <w:webHidden/>
          </w:rPr>
        </w:r>
        <w:r w:rsidR="00D34690">
          <w:rPr>
            <w:noProof/>
            <w:webHidden/>
          </w:rPr>
          <w:fldChar w:fldCharType="separate"/>
        </w:r>
        <w:r>
          <w:rPr>
            <w:noProof/>
            <w:webHidden/>
          </w:rPr>
          <w:t>16</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41" w:history="1">
        <w:r w:rsidR="00D34690" w:rsidRPr="009D0F90">
          <w:rPr>
            <w:rStyle w:val="a4"/>
            <w:noProof/>
          </w:rPr>
          <w:t>4.3.1</w:t>
        </w:r>
        <w:r w:rsidR="00D34690">
          <w:rPr>
            <w:rFonts w:asciiTheme="minorHAnsi" w:eastAsiaTheme="minorEastAsia" w:hAnsiTheme="minorHAnsi" w:cstheme="minorBidi"/>
            <w:noProof/>
            <w:szCs w:val="22"/>
          </w:rPr>
          <w:tab/>
        </w:r>
        <w:r w:rsidR="00D34690" w:rsidRPr="009D0F90">
          <w:rPr>
            <w:rStyle w:val="a4"/>
            <w:noProof/>
          </w:rPr>
          <w:t>实际运行截图</w:t>
        </w:r>
        <w:r w:rsidR="00D34690">
          <w:rPr>
            <w:noProof/>
            <w:webHidden/>
          </w:rPr>
          <w:tab/>
        </w:r>
        <w:r w:rsidR="00D34690">
          <w:rPr>
            <w:noProof/>
            <w:webHidden/>
          </w:rPr>
          <w:fldChar w:fldCharType="begin"/>
        </w:r>
        <w:r w:rsidR="00D34690">
          <w:rPr>
            <w:noProof/>
            <w:webHidden/>
          </w:rPr>
          <w:instrText xml:space="preserve"> PAGEREF _Toc494142941 \h </w:instrText>
        </w:r>
        <w:r w:rsidR="00D34690">
          <w:rPr>
            <w:noProof/>
            <w:webHidden/>
          </w:rPr>
        </w:r>
        <w:r w:rsidR="00D34690">
          <w:rPr>
            <w:noProof/>
            <w:webHidden/>
          </w:rPr>
          <w:fldChar w:fldCharType="separate"/>
        </w:r>
        <w:r>
          <w:rPr>
            <w:noProof/>
            <w:webHidden/>
          </w:rPr>
          <w:t>17</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42" w:history="1">
        <w:r w:rsidR="00D34690" w:rsidRPr="009D0F90">
          <w:rPr>
            <w:rStyle w:val="a4"/>
            <w:noProof/>
          </w:rPr>
          <w:t>4.4</w:t>
        </w:r>
        <w:r w:rsidR="00D34690">
          <w:rPr>
            <w:rFonts w:asciiTheme="minorHAnsi" w:eastAsiaTheme="minorEastAsia" w:hAnsiTheme="minorHAnsi" w:cstheme="minorBidi"/>
            <w:noProof/>
            <w:szCs w:val="22"/>
          </w:rPr>
          <w:tab/>
        </w:r>
        <w:r w:rsidR="00D34690" w:rsidRPr="009D0F90">
          <w:rPr>
            <w:rStyle w:val="a4"/>
            <w:noProof/>
          </w:rPr>
          <w:t>计算最短路径</w:t>
        </w:r>
        <w:r w:rsidR="00D34690">
          <w:rPr>
            <w:noProof/>
            <w:webHidden/>
          </w:rPr>
          <w:tab/>
        </w:r>
        <w:r w:rsidR="00D34690">
          <w:rPr>
            <w:noProof/>
            <w:webHidden/>
          </w:rPr>
          <w:fldChar w:fldCharType="begin"/>
        </w:r>
        <w:r w:rsidR="00D34690">
          <w:rPr>
            <w:noProof/>
            <w:webHidden/>
          </w:rPr>
          <w:instrText xml:space="preserve"> PAGEREF _Toc494142942 \h </w:instrText>
        </w:r>
        <w:r w:rsidR="00D34690">
          <w:rPr>
            <w:noProof/>
            <w:webHidden/>
          </w:rPr>
        </w:r>
        <w:r w:rsidR="00D34690">
          <w:rPr>
            <w:noProof/>
            <w:webHidden/>
          </w:rPr>
          <w:fldChar w:fldCharType="separate"/>
        </w:r>
        <w:r>
          <w:rPr>
            <w:noProof/>
            <w:webHidden/>
          </w:rPr>
          <w:t>18</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43" w:history="1">
        <w:r w:rsidR="00D34690" w:rsidRPr="009D0F90">
          <w:rPr>
            <w:rStyle w:val="a4"/>
            <w:noProof/>
          </w:rPr>
          <w:t>4.4.1</w:t>
        </w:r>
        <w:r w:rsidR="00D34690">
          <w:rPr>
            <w:rFonts w:asciiTheme="minorHAnsi" w:eastAsiaTheme="minorEastAsia" w:hAnsiTheme="minorHAnsi" w:cstheme="minorBidi"/>
            <w:noProof/>
            <w:szCs w:val="22"/>
          </w:rPr>
          <w:tab/>
        </w:r>
        <w:r w:rsidR="00D34690" w:rsidRPr="009D0F90">
          <w:rPr>
            <w:rStyle w:val="a4"/>
            <w:noProof/>
          </w:rPr>
          <w:t>实际运行截图</w:t>
        </w:r>
        <w:r w:rsidR="00D34690">
          <w:rPr>
            <w:noProof/>
            <w:webHidden/>
          </w:rPr>
          <w:tab/>
        </w:r>
        <w:r w:rsidR="00D34690">
          <w:rPr>
            <w:noProof/>
            <w:webHidden/>
          </w:rPr>
          <w:fldChar w:fldCharType="begin"/>
        </w:r>
        <w:r w:rsidR="00D34690">
          <w:rPr>
            <w:noProof/>
            <w:webHidden/>
          </w:rPr>
          <w:instrText xml:space="preserve"> PAGEREF _Toc494142943 \h </w:instrText>
        </w:r>
        <w:r w:rsidR="00D34690">
          <w:rPr>
            <w:noProof/>
            <w:webHidden/>
          </w:rPr>
        </w:r>
        <w:r w:rsidR="00D34690">
          <w:rPr>
            <w:noProof/>
            <w:webHidden/>
          </w:rPr>
          <w:fldChar w:fldCharType="separate"/>
        </w:r>
        <w:r>
          <w:rPr>
            <w:noProof/>
            <w:webHidden/>
          </w:rPr>
          <w:t>19</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44" w:history="1">
        <w:r w:rsidR="00D34690" w:rsidRPr="009D0F90">
          <w:rPr>
            <w:rStyle w:val="a4"/>
            <w:noProof/>
          </w:rPr>
          <w:t>4.5</w:t>
        </w:r>
        <w:r w:rsidR="00D34690">
          <w:rPr>
            <w:rFonts w:asciiTheme="minorHAnsi" w:eastAsiaTheme="minorEastAsia" w:hAnsiTheme="minorHAnsi" w:cstheme="minorBidi"/>
            <w:noProof/>
            <w:szCs w:val="22"/>
          </w:rPr>
          <w:tab/>
        </w:r>
        <w:r w:rsidR="00D34690" w:rsidRPr="009D0F90">
          <w:rPr>
            <w:rStyle w:val="a4"/>
            <w:noProof/>
          </w:rPr>
          <w:t>随机游走</w:t>
        </w:r>
        <w:r w:rsidR="00D34690">
          <w:rPr>
            <w:noProof/>
            <w:webHidden/>
          </w:rPr>
          <w:tab/>
        </w:r>
        <w:r w:rsidR="00D34690">
          <w:rPr>
            <w:noProof/>
            <w:webHidden/>
          </w:rPr>
          <w:fldChar w:fldCharType="begin"/>
        </w:r>
        <w:r w:rsidR="00D34690">
          <w:rPr>
            <w:noProof/>
            <w:webHidden/>
          </w:rPr>
          <w:instrText xml:space="preserve"> PAGEREF _Toc494142944 \h </w:instrText>
        </w:r>
        <w:r w:rsidR="00D34690">
          <w:rPr>
            <w:noProof/>
            <w:webHidden/>
          </w:rPr>
        </w:r>
        <w:r w:rsidR="00D34690">
          <w:rPr>
            <w:noProof/>
            <w:webHidden/>
          </w:rPr>
          <w:fldChar w:fldCharType="separate"/>
        </w:r>
        <w:r>
          <w:rPr>
            <w:noProof/>
            <w:webHidden/>
          </w:rPr>
          <w:t>20</w:t>
        </w:r>
        <w:r w:rsidR="00D34690">
          <w:rPr>
            <w:noProof/>
            <w:webHidden/>
          </w:rPr>
          <w:fldChar w:fldCharType="end"/>
        </w:r>
      </w:hyperlink>
    </w:p>
    <w:p w:rsidR="00D34690" w:rsidRDefault="001A63E0">
      <w:pPr>
        <w:pStyle w:val="30"/>
        <w:tabs>
          <w:tab w:val="left" w:pos="1680"/>
          <w:tab w:val="right" w:leader="dot" w:pos="8296"/>
        </w:tabs>
        <w:rPr>
          <w:rFonts w:asciiTheme="minorHAnsi" w:eastAsiaTheme="minorEastAsia" w:hAnsiTheme="minorHAnsi" w:cstheme="minorBidi"/>
          <w:noProof/>
          <w:szCs w:val="22"/>
        </w:rPr>
      </w:pPr>
      <w:hyperlink w:anchor="_Toc494142945" w:history="1">
        <w:r w:rsidR="00D34690" w:rsidRPr="009D0F90">
          <w:rPr>
            <w:rStyle w:val="a4"/>
            <w:noProof/>
          </w:rPr>
          <w:t>4.5.1</w:t>
        </w:r>
        <w:r w:rsidR="00D34690">
          <w:rPr>
            <w:rFonts w:asciiTheme="minorHAnsi" w:eastAsiaTheme="minorEastAsia" w:hAnsiTheme="minorHAnsi" w:cstheme="minorBidi"/>
            <w:noProof/>
            <w:szCs w:val="22"/>
          </w:rPr>
          <w:tab/>
        </w:r>
        <w:r w:rsidR="00D34690" w:rsidRPr="009D0F90">
          <w:rPr>
            <w:rStyle w:val="a4"/>
            <w:noProof/>
          </w:rPr>
          <w:t>实际运行界面</w:t>
        </w:r>
        <w:r w:rsidR="00D34690">
          <w:rPr>
            <w:noProof/>
            <w:webHidden/>
          </w:rPr>
          <w:tab/>
        </w:r>
        <w:r w:rsidR="00D34690">
          <w:rPr>
            <w:noProof/>
            <w:webHidden/>
          </w:rPr>
          <w:fldChar w:fldCharType="begin"/>
        </w:r>
        <w:r w:rsidR="00D34690">
          <w:rPr>
            <w:noProof/>
            <w:webHidden/>
          </w:rPr>
          <w:instrText xml:space="preserve"> PAGEREF _Toc494142945 \h </w:instrText>
        </w:r>
        <w:r w:rsidR="00D34690">
          <w:rPr>
            <w:noProof/>
            <w:webHidden/>
          </w:rPr>
        </w:r>
        <w:r w:rsidR="00D34690">
          <w:rPr>
            <w:noProof/>
            <w:webHidden/>
          </w:rPr>
          <w:fldChar w:fldCharType="separate"/>
        </w:r>
        <w:r>
          <w:rPr>
            <w:noProof/>
            <w:webHidden/>
          </w:rPr>
          <w:t>20</w:t>
        </w:r>
        <w:r w:rsidR="00D34690">
          <w:rPr>
            <w:noProof/>
            <w:webHidden/>
          </w:rPr>
          <w:fldChar w:fldCharType="end"/>
        </w:r>
      </w:hyperlink>
    </w:p>
    <w:p w:rsidR="00D34690" w:rsidRDefault="001A63E0">
      <w:pPr>
        <w:pStyle w:val="13"/>
        <w:rPr>
          <w:rFonts w:asciiTheme="minorHAnsi" w:eastAsiaTheme="minorEastAsia" w:hAnsiTheme="minorHAnsi" w:cstheme="minorBidi"/>
          <w:noProof/>
          <w:szCs w:val="22"/>
        </w:rPr>
      </w:pPr>
      <w:hyperlink w:anchor="_Toc494142946" w:history="1">
        <w:r w:rsidR="00D34690" w:rsidRPr="009D0F90">
          <w:rPr>
            <w:rStyle w:val="a4"/>
            <w:noProof/>
          </w:rPr>
          <w:t>5</w:t>
        </w:r>
        <w:r w:rsidR="00D34690">
          <w:rPr>
            <w:rFonts w:asciiTheme="minorHAnsi" w:eastAsiaTheme="minorEastAsia" w:hAnsiTheme="minorHAnsi" w:cstheme="minorBidi"/>
            <w:noProof/>
            <w:szCs w:val="22"/>
          </w:rPr>
          <w:tab/>
        </w:r>
        <w:r w:rsidR="00D34690" w:rsidRPr="009D0F90">
          <w:rPr>
            <w:rStyle w:val="a4"/>
            <w:noProof/>
          </w:rPr>
          <w:t>编程语言与开发环境</w:t>
        </w:r>
        <w:r w:rsidR="00D34690">
          <w:rPr>
            <w:noProof/>
            <w:webHidden/>
          </w:rPr>
          <w:tab/>
        </w:r>
        <w:r w:rsidR="00D34690">
          <w:rPr>
            <w:noProof/>
            <w:webHidden/>
          </w:rPr>
          <w:fldChar w:fldCharType="begin"/>
        </w:r>
        <w:r w:rsidR="00D34690">
          <w:rPr>
            <w:noProof/>
            <w:webHidden/>
          </w:rPr>
          <w:instrText xml:space="preserve"> PAGEREF _Toc494142946 \h </w:instrText>
        </w:r>
        <w:r w:rsidR="00D34690">
          <w:rPr>
            <w:noProof/>
            <w:webHidden/>
          </w:rPr>
        </w:r>
        <w:r w:rsidR="00D34690">
          <w:rPr>
            <w:noProof/>
            <w:webHidden/>
          </w:rPr>
          <w:fldChar w:fldCharType="separate"/>
        </w:r>
        <w:r>
          <w:rPr>
            <w:noProof/>
            <w:webHidden/>
          </w:rPr>
          <w:t>21</w:t>
        </w:r>
        <w:r w:rsidR="00D34690">
          <w:rPr>
            <w:noProof/>
            <w:webHidden/>
          </w:rPr>
          <w:fldChar w:fldCharType="end"/>
        </w:r>
      </w:hyperlink>
    </w:p>
    <w:p w:rsidR="00D34690" w:rsidRDefault="001A63E0">
      <w:pPr>
        <w:pStyle w:val="13"/>
        <w:rPr>
          <w:rFonts w:asciiTheme="minorHAnsi" w:eastAsiaTheme="minorEastAsia" w:hAnsiTheme="minorHAnsi" w:cstheme="minorBidi"/>
          <w:noProof/>
          <w:szCs w:val="22"/>
        </w:rPr>
      </w:pPr>
      <w:hyperlink w:anchor="_Toc494142947" w:history="1">
        <w:r w:rsidR="00D34690" w:rsidRPr="009D0F90">
          <w:rPr>
            <w:rStyle w:val="a4"/>
            <w:noProof/>
          </w:rPr>
          <w:t>6</w:t>
        </w:r>
        <w:r w:rsidR="00D34690">
          <w:rPr>
            <w:rFonts w:asciiTheme="minorHAnsi" w:eastAsiaTheme="minorEastAsia" w:hAnsiTheme="minorHAnsi" w:cstheme="minorBidi"/>
            <w:noProof/>
            <w:szCs w:val="22"/>
          </w:rPr>
          <w:tab/>
        </w:r>
        <w:r w:rsidR="00D34690" w:rsidRPr="009D0F90">
          <w:rPr>
            <w:rStyle w:val="a4"/>
            <w:noProof/>
          </w:rPr>
          <w:t>结对编程</w:t>
        </w:r>
        <w:r w:rsidR="00D34690">
          <w:rPr>
            <w:noProof/>
            <w:webHidden/>
          </w:rPr>
          <w:tab/>
        </w:r>
        <w:r w:rsidR="00D34690">
          <w:rPr>
            <w:noProof/>
            <w:webHidden/>
          </w:rPr>
          <w:fldChar w:fldCharType="begin"/>
        </w:r>
        <w:r w:rsidR="00D34690">
          <w:rPr>
            <w:noProof/>
            <w:webHidden/>
          </w:rPr>
          <w:instrText xml:space="preserve"> PAGEREF _Toc494142947 \h </w:instrText>
        </w:r>
        <w:r w:rsidR="00D34690">
          <w:rPr>
            <w:noProof/>
            <w:webHidden/>
          </w:rPr>
        </w:r>
        <w:r w:rsidR="00D34690">
          <w:rPr>
            <w:noProof/>
            <w:webHidden/>
          </w:rPr>
          <w:fldChar w:fldCharType="separate"/>
        </w:r>
        <w:r>
          <w:rPr>
            <w:noProof/>
            <w:webHidden/>
          </w:rPr>
          <w:t>21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48" w:history="1">
        <w:r w:rsidR="00D34690" w:rsidRPr="009D0F90">
          <w:rPr>
            <w:rStyle w:val="a4"/>
            <w:noProof/>
          </w:rPr>
          <w:t>6.1</w:t>
        </w:r>
        <w:r w:rsidR="00D34690">
          <w:rPr>
            <w:rFonts w:asciiTheme="minorHAnsi" w:eastAsiaTheme="minorEastAsia" w:hAnsiTheme="minorHAnsi" w:cstheme="minorBidi"/>
            <w:noProof/>
            <w:szCs w:val="22"/>
          </w:rPr>
          <w:tab/>
        </w:r>
        <w:r w:rsidR="00D34690" w:rsidRPr="009D0F90">
          <w:rPr>
            <w:rStyle w:val="a4"/>
            <w:noProof/>
          </w:rPr>
          <w:t>分组依据</w:t>
        </w:r>
        <w:r w:rsidR="00D34690">
          <w:rPr>
            <w:noProof/>
            <w:webHidden/>
          </w:rPr>
          <w:tab/>
        </w:r>
        <w:r w:rsidR="00D34690">
          <w:rPr>
            <w:noProof/>
            <w:webHidden/>
          </w:rPr>
          <w:fldChar w:fldCharType="begin"/>
        </w:r>
        <w:r w:rsidR="00D34690">
          <w:rPr>
            <w:noProof/>
            <w:webHidden/>
          </w:rPr>
          <w:instrText xml:space="preserve"> PAGEREF _Toc494142948 \h </w:instrText>
        </w:r>
        <w:r w:rsidR="00D34690">
          <w:rPr>
            <w:noProof/>
            <w:webHidden/>
          </w:rPr>
        </w:r>
        <w:r w:rsidR="00D34690">
          <w:rPr>
            <w:noProof/>
            <w:webHidden/>
          </w:rPr>
          <w:fldChar w:fldCharType="separate"/>
        </w:r>
        <w:r>
          <w:rPr>
            <w:noProof/>
            <w:webHidden/>
          </w:rPr>
          <w:t>21</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49" w:history="1">
        <w:r w:rsidR="00D34690" w:rsidRPr="009D0F90">
          <w:rPr>
            <w:rStyle w:val="a4"/>
            <w:noProof/>
          </w:rPr>
          <w:t>6.2</w:t>
        </w:r>
        <w:r w:rsidR="00D34690">
          <w:rPr>
            <w:rFonts w:asciiTheme="minorHAnsi" w:eastAsiaTheme="minorEastAsia" w:hAnsiTheme="minorHAnsi" w:cstheme="minorBidi"/>
            <w:noProof/>
            <w:szCs w:val="22"/>
          </w:rPr>
          <w:tab/>
        </w:r>
        <w:r w:rsidR="00D34690" w:rsidRPr="009D0F90">
          <w:rPr>
            <w:rStyle w:val="a4"/>
            <w:noProof/>
          </w:rPr>
          <w:t>角色切换与任务分工</w:t>
        </w:r>
        <w:r w:rsidR="00D34690">
          <w:rPr>
            <w:noProof/>
            <w:webHidden/>
          </w:rPr>
          <w:tab/>
        </w:r>
        <w:r w:rsidR="00D34690">
          <w:rPr>
            <w:noProof/>
            <w:webHidden/>
          </w:rPr>
          <w:fldChar w:fldCharType="begin"/>
        </w:r>
        <w:r w:rsidR="00D34690">
          <w:rPr>
            <w:noProof/>
            <w:webHidden/>
          </w:rPr>
          <w:instrText xml:space="preserve"> PAGEREF _Toc494142949 \h </w:instrText>
        </w:r>
        <w:r w:rsidR="00D34690">
          <w:rPr>
            <w:noProof/>
            <w:webHidden/>
          </w:rPr>
        </w:r>
        <w:r w:rsidR="00D34690">
          <w:rPr>
            <w:noProof/>
            <w:webHidden/>
          </w:rPr>
          <w:fldChar w:fldCharType="separate"/>
        </w:r>
        <w:r>
          <w:rPr>
            <w:noProof/>
            <w:webHidden/>
          </w:rPr>
          <w:t>22</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50" w:history="1">
        <w:r w:rsidR="00D34690" w:rsidRPr="009D0F90">
          <w:rPr>
            <w:rStyle w:val="a4"/>
            <w:noProof/>
          </w:rPr>
          <w:t>6.3</w:t>
        </w:r>
        <w:r w:rsidR="00D34690">
          <w:rPr>
            <w:rFonts w:asciiTheme="minorHAnsi" w:eastAsiaTheme="minorEastAsia" w:hAnsiTheme="minorHAnsi" w:cstheme="minorBidi"/>
            <w:noProof/>
            <w:szCs w:val="22"/>
          </w:rPr>
          <w:tab/>
        </w:r>
        <w:r w:rsidR="00D34690" w:rsidRPr="009D0F90">
          <w:rPr>
            <w:rStyle w:val="a4"/>
            <w:noProof/>
          </w:rPr>
          <w:t>工作照片</w:t>
        </w:r>
        <w:r w:rsidR="00D34690">
          <w:rPr>
            <w:noProof/>
            <w:webHidden/>
          </w:rPr>
          <w:tab/>
        </w:r>
        <w:r w:rsidR="00D34690">
          <w:rPr>
            <w:noProof/>
            <w:webHidden/>
          </w:rPr>
          <w:fldChar w:fldCharType="begin"/>
        </w:r>
        <w:r w:rsidR="00D34690">
          <w:rPr>
            <w:noProof/>
            <w:webHidden/>
          </w:rPr>
          <w:instrText xml:space="preserve"> PAGEREF _Toc494142950 \h </w:instrText>
        </w:r>
        <w:r w:rsidR="00D34690">
          <w:rPr>
            <w:noProof/>
            <w:webHidden/>
          </w:rPr>
        </w:r>
        <w:r w:rsidR="00D34690">
          <w:rPr>
            <w:noProof/>
            <w:webHidden/>
          </w:rPr>
          <w:fldChar w:fldCharType="separate"/>
        </w:r>
        <w:r>
          <w:rPr>
            <w:noProof/>
            <w:webHidden/>
          </w:rPr>
          <w:t>22</w:t>
        </w:r>
        <w:r w:rsidR="00D34690">
          <w:rPr>
            <w:noProof/>
            <w:webHidden/>
          </w:rPr>
          <w:fldChar w:fldCharType="end"/>
        </w:r>
      </w:hyperlink>
    </w:p>
    <w:p w:rsidR="00D34690" w:rsidRDefault="001A63E0">
      <w:pPr>
        <w:pStyle w:val="23"/>
        <w:tabs>
          <w:tab w:val="left" w:pos="1260"/>
          <w:tab w:val="right" w:leader="dot" w:pos="8296"/>
        </w:tabs>
        <w:rPr>
          <w:rFonts w:asciiTheme="minorHAnsi" w:eastAsiaTheme="minorEastAsia" w:hAnsiTheme="minorHAnsi" w:cstheme="minorBidi"/>
          <w:noProof/>
          <w:szCs w:val="22"/>
        </w:rPr>
      </w:pPr>
      <w:hyperlink w:anchor="_Toc494142951" w:history="1">
        <w:r w:rsidR="00D34690" w:rsidRPr="009D0F90">
          <w:rPr>
            <w:rStyle w:val="a4"/>
            <w:noProof/>
          </w:rPr>
          <w:t>6.4</w:t>
        </w:r>
        <w:r w:rsidR="00D34690">
          <w:rPr>
            <w:rFonts w:asciiTheme="minorHAnsi" w:eastAsiaTheme="minorEastAsia" w:hAnsiTheme="minorHAnsi" w:cstheme="minorBidi"/>
            <w:noProof/>
            <w:szCs w:val="22"/>
          </w:rPr>
          <w:tab/>
        </w:r>
        <w:r w:rsidR="00D34690" w:rsidRPr="009D0F90">
          <w:rPr>
            <w:rStyle w:val="a4"/>
            <w:noProof/>
          </w:rPr>
          <w:t>工作日志</w:t>
        </w:r>
        <w:r w:rsidR="00D34690">
          <w:rPr>
            <w:noProof/>
            <w:webHidden/>
          </w:rPr>
          <w:tab/>
        </w:r>
        <w:r w:rsidR="00D34690">
          <w:rPr>
            <w:noProof/>
            <w:webHidden/>
          </w:rPr>
          <w:fldChar w:fldCharType="begin"/>
        </w:r>
        <w:r w:rsidR="00D34690">
          <w:rPr>
            <w:noProof/>
            <w:webHidden/>
          </w:rPr>
          <w:instrText xml:space="preserve"> PAGEREF _Toc494142951 \h </w:instrText>
        </w:r>
        <w:r w:rsidR="00D34690">
          <w:rPr>
            <w:noProof/>
            <w:webHidden/>
          </w:rPr>
        </w:r>
        <w:r w:rsidR="00D34690">
          <w:rPr>
            <w:noProof/>
            <w:webHidden/>
          </w:rPr>
          <w:fldChar w:fldCharType="separate"/>
        </w:r>
        <w:r>
          <w:rPr>
            <w:noProof/>
            <w:webHidden/>
          </w:rPr>
          <w:t>24</w:t>
        </w:r>
        <w:r w:rsidR="00D34690">
          <w:rPr>
            <w:noProof/>
            <w:webHidden/>
          </w:rPr>
          <w:fldChar w:fldCharType="end"/>
        </w:r>
      </w:hyperlink>
    </w:p>
    <w:p w:rsidR="00D34690" w:rsidRDefault="001A63E0">
      <w:pPr>
        <w:pStyle w:val="13"/>
        <w:rPr>
          <w:rFonts w:asciiTheme="minorHAnsi" w:eastAsiaTheme="minorEastAsia" w:hAnsiTheme="minorHAnsi" w:cstheme="minorBidi"/>
          <w:noProof/>
          <w:szCs w:val="22"/>
        </w:rPr>
      </w:pPr>
      <w:hyperlink w:anchor="_Toc494142952" w:history="1">
        <w:r w:rsidR="00D34690" w:rsidRPr="009D0F90">
          <w:rPr>
            <w:rStyle w:val="a4"/>
            <w:noProof/>
          </w:rPr>
          <w:t>7</w:t>
        </w:r>
        <w:r w:rsidR="00D34690">
          <w:rPr>
            <w:rFonts w:asciiTheme="minorHAnsi" w:eastAsiaTheme="minorEastAsia" w:hAnsiTheme="minorHAnsi" w:cstheme="minorBidi"/>
            <w:noProof/>
            <w:szCs w:val="22"/>
          </w:rPr>
          <w:tab/>
        </w:r>
        <w:r w:rsidR="00D34690" w:rsidRPr="009D0F90">
          <w:rPr>
            <w:rStyle w:val="a4"/>
            <w:noProof/>
          </w:rPr>
          <w:t>小结</w:t>
        </w:r>
        <w:r w:rsidR="00D34690">
          <w:rPr>
            <w:noProof/>
            <w:webHidden/>
          </w:rPr>
          <w:tab/>
        </w:r>
        <w:r w:rsidR="00D34690">
          <w:rPr>
            <w:noProof/>
            <w:webHidden/>
          </w:rPr>
          <w:fldChar w:fldCharType="begin"/>
        </w:r>
        <w:r w:rsidR="00D34690">
          <w:rPr>
            <w:noProof/>
            <w:webHidden/>
          </w:rPr>
          <w:instrText xml:space="preserve"> PAGEREF _Toc494142952 \h </w:instrText>
        </w:r>
        <w:r w:rsidR="00D34690">
          <w:rPr>
            <w:noProof/>
            <w:webHidden/>
          </w:rPr>
        </w:r>
        <w:r w:rsidR="00D34690">
          <w:rPr>
            <w:noProof/>
            <w:webHidden/>
          </w:rPr>
          <w:fldChar w:fldCharType="separate"/>
        </w:r>
        <w:r>
          <w:rPr>
            <w:noProof/>
            <w:webHidden/>
          </w:rPr>
          <w:t>24</w:t>
        </w:r>
        <w:r w:rsidR="00D34690">
          <w:rPr>
            <w:noProof/>
            <w:webHidden/>
          </w:rPr>
          <w:fldChar w:fldCharType="end"/>
        </w:r>
      </w:hyperlink>
    </w:p>
    <w:p w:rsidR="00CD1928" w:rsidRPr="00D34690" w:rsidRDefault="00CD1928">
      <w:pPr>
        <w:rPr>
          <w:color w:val="FF0000"/>
        </w:rPr>
        <w:sectPr w:rsidR="00CD1928" w:rsidRPr="00D34690">
          <w:headerReference w:type="default" r:id="rId12"/>
          <w:footerReference w:type="default" r:id="rId13"/>
          <w:pgSz w:w="11906" w:h="16838"/>
          <w:pgMar w:top="1440" w:right="1800" w:bottom="1440" w:left="1800" w:header="851" w:footer="992" w:gutter="0"/>
          <w:pgNumType w:fmt="upperRoman" w:start="1"/>
          <w:cols w:space="720"/>
          <w:docGrid w:type="lines" w:linePitch="312"/>
        </w:sectPr>
      </w:pPr>
      <w:r w:rsidRPr="000F6CAD">
        <w:rPr>
          <w:color w:val="FF0000"/>
        </w:rPr>
        <w:fldChar w:fldCharType="end"/>
      </w:r>
    </w:p>
    <w:p w:rsidR="00303AC9" w:rsidRDefault="00303AC9" w:rsidP="000D147A">
      <w:pPr>
        <w:pStyle w:val="10"/>
        <w:rPr>
          <w:lang w:eastAsia="zh-CN"/>
        </w:rPr>
      </w:pPr>
      <w:bookmarkStart w:id="2" w:name="_Toc494142902"/>
      <w:bookmarkStart w:id="3" w:name="_Toc258511502"/>
      <w:r>
        <w:rPr>
          <w:rFonts w:hint="eastAsia"/>
          <w:lang w:eastAsia="zh-CN"/>
        </w:rPr>
        <w:lastRenderedPageBreak/>
        <w:t>实验要求</w:t>
      </w:r>
      <w:bookmarkEnd w:id="2"/>
    </w:p>
    <w:p w:rsidR="0029386C" w:rsidRPr="0029386C" w:rsidRDefault="0029386C" w:rsidP="0029386C">
      <w:pPr>
        <w:ind w:firstLine="420"/>
        <w:rPr>
          <w:lang w:val="x-none"/>
        </w:rPr>
      </w:pPr>
      <w:r w:rsidRPr="006648DA">
        <w:rPr>
          <w:rFonts w:hint="eastAsia"/>
          <w:lang w:val="x-none"/>
        </w:rPr>
        <w:t>实现从文本文件中读取数据并根据要求生成图结构，</w:t>
      </w:r>
      <w:r>
        <w:rPr>
          <w:rFonts w:hint="eastAsia"/>
          <w:lang w:val="x-none"/>
        </w:rPr>
        <w:t>可视化展示有向图，并在其上进行查询桥接词，计算最短路径，随机游走和利用桥接词生成新文本</w:t>
      </w:r>
      <w:r w:rsidRPr="006648DA">
        <w:rPr>
          <w:rFonts w:hint="eastAsia"/>
          <w:lang w:val="x-none"/>
        </w:rPr>
        <w:t>，</w:t>
      </w:r>
      <w:r>
        <w:rPr>
          <w:rFonts w:hint="eastAsia"/>
          <w:lang w:val="x-none"/>
        </w:rPr>
        <w:t>并且</w:t>
      </w:r>
      <w:r w:rsidRPr="006648DA">
        <w:rPr>
          <w:rFonts w:hint="eastAsia"/>
          <w:lang w:val="x-none"/>
        </w:rPr>
        <w:t>实时展示各操作的结果</w:t>
      </w:r>
      <w:r>
        <w:rPr>
          <w:rFonts w:hint="eastAsia"/>
          <w:lang w:val="x-none"/>
        </w:rPr>
        <w:t>。于此同时在主函数之中，需要实现固定功能的几个函数。</w:t>
      </w:r>
    </w:p>
    <w:p w:rsidR="00206894" w:rsidRPr="00206894" w:rsidRDefault="00303AC9" w:rsidP="000D147A">
      <w:pPr>
        <w:pStyle w:val="10"/>
      </w:pPr>
      <w:bookmarkStart w:id="4" w:name="_Toc494142903"/>
      <w:r>
        <w:rPr>
          <w:rFonts w:hint="eastAsia"/>
          <w:lang w:eastAsia="zh-CN"/>
        </w:rPr>
        <w:t>待求解</w:t>
      </w:r>
      <w:r w:rsidR="006B02F0" w:rsidRPr="000F6CAD">
        <w:t>问题描述</w:t>
      </w:r>
      <w:r>
        <w:rPr>
          <w:rFonts w:hint="eastAsia"/>
          <w:lang w:eastAsia="zh-CN"/>
        </w:rPr>
        <w:t>与数学模型</w:t>
      </w:r>
      <w:bookmarkEnd w:id="4"/>
    </w:p>
    <w:p w:rsidR="00383C16" w:rsidRDefault="00383C16" w:rsidP="000D147A">
      <w:pPr>
        <w:pStyle w:val="2"/>
      </w:pPr>
      <w:bookmarkStart w:id="5" w:name="_Toc494142904"/>
      <w:r>
        <w:t>读入文本并生成有向图</w:t>
      </w:r>
      <w:bookmarkEnd w:id="5"/>
    </w:p>
    <w:p w:rsidR="00962B99" w:rsidRDefault="00962B99" w:rsidP="00962B99">
      <w:pPr>
        <w:numPr>
          <w:ilvl w:val="0"/>
          <w:numId w:val="23"/>
        </w:numPr>
        <w:rPr>
          <w:lang w:val="x-none"/>
        </w:rPr>
      </w:pPr>
      <w:r>
        <w:rPr>
          <w:rFonts w:hint="eastAsia"/>
          <w:lang w:val="x-none"/>
        </w:rPr>
        <w:t>输入数据：输入</w:t>
      </w:r>
      <w:r w:rsidR="008B55F6">
        <w:rPr>
          <w:rFonts w:hint="eastAsia"/>
          <w:lang w:val="x-none"/>
        </w:rPr>
        <w:t>文件路径（通过</w:t>
      </w:r>
      <w:r w:rsidR="00D752F4">
        <w:rPr>
          <w:rFonts w:hint="eastAsia"/>
          <w:lang w:val="x-none"/>
        </w:rPr>
        <w:t>文件框选择或者手动输入</w:t>
      </w:r>
      <w:r w:rsidR="008B55F6">
        <w:rPr>
          <w:rFonts w:hint="eastAsia"/>
          <w:lang w:val="x-none"/>
        </w:rPr>
        <w:t>）</w:t>
      </w:r>
    </w:p>
    <w:p w:rsidR="00962B99" w:rsidRDefault="00962B99" w:rsidP="00962B99">
      <w:pPr>
        <w:numPr>
          <w:ilvl w:val="0"/>
          <w:numId w:val="23"/>
        </w:numPr>
        <w:rPr>
          <w:lang w:val="x-none"/>
        </w:rPr>
      </w:pPr>
      <w:r>
        <w:rPr>
          <w:rFonts w:hint="eastAsia"/>
          <w:lang w:val="x-none"/>
        </w:rPr>
        <w:t>输出数据：</w:t>
      </w:r>
      <w:r w:rsidR="00D752F4">
        <w:rPr>
          <w:rFonts w:hint="eastAsia"/>
          <w:lang w:val="x-none"/>
        </w:rPr>
        <w:t>由文本文件生成的有向图</w:t>
      </w:r>
    </w:p>
    <w:p w:rsidR="00CD55E2" w:rsidRPr="00CD55E2" w:rsidRDefault="00962B99" w:rsidP="002D3B76">
      <w:pPr>
        <w:numPr>
          <w:ilvl w:val="0"/>
          <w:numId w:val="23"/>
        </w:numPr>
        <w:rPr>
          <w:lang w:val="x-none"/>
        </w:rPr>
      </w:pPr>
      <w:r>
        <w:rPr>
          <w:rFonts w:hint="eastAsia"/>
          <w:lang w:val="x-none"/>
        </w:rPr>
        <w:t>约束条件：</w:t>
      </w:r>
      <w:r w:rsidR="002D3B76" w:rsidRPr="00CD55E2">
        <w:rPr>
          <w:rFonts w:hint="eastAsia"/>
          <w:lang w:val="x-none"/>
        </w:rPr>
        <w:t xml:space="preserve"> </w:t>
      </w:r>
    </w:p>
    <w:p w:rsidR="00ED7299" w:rsidRDefault="00D752F4" w:rsidP="00ED7299">
      <w:pPr>
        <w:pStyle w:val="af6"/>
        <w:numPr>
          <w:ilvl w:val="0"/>
          <w:numId w:val="33"/>
        </w:numPr>
        <w:ind w:firstLineChars="0"/>
        <w:rPr>
          <w:lang w:val="x-none"/>
        </w:rPr>
      </w:pPr>
      <w:r w:rsidRPr="00ED7299">
        <w:rPr>
          <w:rFonts w:hint="eastAsia"/>
          <w:lang w:val="x-none"/>
        </w:rPr>
        <w:t>有向图中每个节点对应一个单词</w:t>
      </w:r>
    </w:p>
    <w:p w:rsidR="00ED7299" w:rsidRDefault="00D752F4" w:rsidP="00ED7299">
      <w:pPr>
        <w:pStyle w:val="af6"/>
        <w:numPr>
          <w:ilvl w:val="0"/>
          <w:numId w:val="33"/>
        </w:numPr>
        <w:ind w:firstLineChars="0"/>
        <w:rPr>
          <w:lang w:val="x-none"/>
        </w:rPr>
      </w:pPr>
      <w:r w:rsidRPr="00ED7299">
        <w:rPr>
          <w:rFonts w:hint="eastAsia"/>
          <w:lang w:val="x-none"/>
        </w:rPr>
        <w:t>单词不区分大小写</w:t>
      </w:r>
    </w:p>
    <w:p w:rsidR="00CB722B" w:rsidRPr="00ED7299" w:rsidRDefault="006A43B5" w:rsidP="00ED7299">
      <w:pPr>
        <w:pStyle w:val="af6"/>
        <w:numPr>
          <w:ilvl w:val="0"/>
          <w:numId w:val="33"/>
        </w:numPr>
        <w:ind w:firstLineChars="0"/>
        <w:rPr>
          <w:lang w:val="x-none"/>
        </w:rPr>
      </w:pPr>
      <w:r w:rsidRPr="00ED7299">
        <w:rPr>
          <w:rFonts w:hint="eastAsia"/>
          <w:lang w:val="x-none"/>
        </w:rPr>
        <w:t>仅</w:t>
      </w:r>
      <w:r w:rsidR="00CD55E2" w:rsidRPr="00ED7299">
        <w:rPr>
          <w:rFonts w:hint="eastAsia"/>
          <w:lang w:val="x-none"/>
        </w:rPr>
        <w:t>当单词</w:t>
      </w:r>
      <w:r w:rsidR="00CD55E2" w:rsidRPr="00ED7299">
        <w:rPr>
          <w:rFonts w:hint="eastAsia"/>
          <w:lang w:val="x-none"/>
        </w:rPr>
        <w:t>w1</w:t>
      </w:r>
      <w:r w:rsidR="00CD55E2" w:rsidRPr="00ED7299">
        <w:rPr>
          <w:rFonts w:hint="eastAsia"/>
          <w:lang w:val="x-none"/>
        </w:rPr>
        <w:t>和单词</w:t>
      </w:r>
      <w:r w:rsidR="00CD55E2" w:rsidRPr="00ED7299">
        <w:rPr>
          <w:rFonts w:hint="eastAsia"/>
          <w:lang w:val="x-none"/>
        </w:rPr>
        <w:t>w2</w:t>
      </w:r>
      <w:r w:rsidR="00CD55E2" w:rsidRPr="00ED7299">
        <w:rPr>
          <w:rFonts w:hint="eastAsia"/>
          <w:lang w:val="x-none"/>
        </w:rPr>
        <w:t>在文本文件中相邻时</w:t>
      </w:r>
      <w:r w:rsidRPr="00ED7299">
        <w:rPr>
          <w:rFonts w:hint="eastAsia"/>
          <w:lang w:val="x-none"/>
        </w:rPr>
        <w:t>，</w:t>
      </w:r>
      <w:r w:rsidRPr="00ED7299">
        <w:rPr>
          <w:rFonts w:hint="eastAsia"/>
          <w:lang w:val="x-none"/>
        </w:rPr>
        <w:t>w</w:t>
      </w:r>
      <w:r w:rsidRPr="00ED7299">
        <w:rPr>
          <w:lang w:val="x-none"/>
        </w:rPr>
        <w:t>1</w:t>
      </w:r>
      <w:r w:rsidRPr="00ED7299">
        <w:rPr>
          <w:rFonts w:hint="eastAsia"/>
          <w:lang w:val="x-none"/>
        </w:rPr>
        <w:t>与</w:t>
      </w:r>
      <w:r w:rsidRPr="00ED7299">
        <w:rPr>
          <w:rFonts w:hint="eastAsia"/>
          <w:lang w:val="x-none"/>
        </w:rPr>
        <w:t>w</w:t>
      </w:r>
      <w:r w:rsidRPr="00ED7299">
        <w:rPr>
          <w:lang w:val="x-none"/>
        </w:rPr>
        <w:t>2</w:t>
      </w:r>
      <w:r w:rsidRPr="00ED7299">
        <w:rPr>
          <w:rFonts w:hint="eastAsia"/>
          <w:lang w:val="x-none"/>
        </w:rPr>
        <w:t>有连边，且边权为</w:t>
      </w:r>
      <w:r w:rsidRPr="00ED7299">
        <w:rPr>
          <w:rFonts w:hint="eastAsia"/>
          <w:lang w:val="x-none"/>
        </w:rPr>
        <w:t>w1</w:t>
      </w:r>
      <w:r w:rsidRPr="00ED7299">
        <w:rPr>
          <w:rFonts w:hint="eastAsia"/>
          <w:lang w:val="x-none"/>
        </w:rPr>
        <w:t>与</w:t>
      </w:r>
      <w:r w:rsidRPr="00ED7299">
        <w:rPr>
          <w:rFonts w:hint="eastAsia"/>
          <w:lang w:val="x-none"/>
        </w:rPr>
        <w:t>w</w:t>
      </w:r>
      <w:r w:rsidRPr="00ED7299">
        <w:rPr>
          <w:lang w:val="x-none"/>
        </w:rPr>
        <w:t>2</w:t>
      </w:r>
      <w:r w:rsidRPr="00ED7299">
        <w:rPr>
          <w:rFonts w:hint="eastAsia"/>
          <w:lang w:val="x-none"/>
        </w:rPr>
        <w:t>相邻的次数</w:t>
      </w:r>
      <w:r w:rsidR="00902640" w:rsidRPr="00902640">
        <w:t>展示有向图</w:t>
      </w:r>
    </w:p>
    <w:p w:rsidR="00C9610F" w:rsidRDefault="00C9610F" w:rsidP="00CB722B">
      <w:pPr>
        <w:pStyle w:val="2"/>
      </w:pPr>
      <w:bookmarkStart w:id="6" w:name="_Toc494142905"/>
      <w:r>
        <w:rPr>
          <w:rFonts w:hint="eastAsia"/>
        </w:rPr>
        <w:t>存储有向图</w:t>
      </w:r>
      <w:r w:rsidR="00360E20">
        <w:rPr>
          <w:rFonts w:hint="eastAsia"/>
        </w:rPr>
        <w:t>（</w:t>
      </w:r>
      <w:r w:rsidR="00C01DD4">
        <w:rPr>
          <w:rFonts w:hint="eastAsia"/>
        </w:rPr>
        <w:t>可选功能</w:t>
      </w:r>
      <w:r w:rsidR="00C01DD4">
        <w:rPr>
          <w:rFonts w:hint="eastAsia"/>
        </w:rPr>
        <w:t>1</w:t>
      </w:r>
      <w:r w:rsidR="00360E20">
        <w:rPr>
          <w:rFonts w:hint="eastAsia"/>
        </w:rPr>
        <w:t>）</w:t>
      </w:r>
      <w:bookmarkEnd w:id="6"/>
    </w:p>
    <w:p w:rsidR="00C9610F" w:rsidRDefault="00C9610F" w:rsidP="00C9610F">
      <w:pPr>
        <w:numPr>
          <w:ilvl w:val="0"/>
          <w:numId w:val="25"/>
        </w:numPr>
        <w:rPr>
          <w:lang w:val="x-none"/>
        </w:rPr>
      </w:pPr>
      <w:r>
        <w:rPr>
          <w:rFonts w:hint="eastAsia"/>
          <w:lang w:val="x-none"/>
        </w:rPr>
        <w:t>输入数据：存储图像路径</w:t>
      </w:r>
      <w:r w:rsidR="00360E20">
        <w:rPr>
          <w:rFonts w:hint="eastAsia"/>
          <w:lang w:val="x-none"/>
        </w:rPr>
        <w:t>及待存储情况</w:t>
      </w:r>
    </w:p>
    <w:p w:rsidR="00C9610F" w:rsidRDefault="00C9610F" w:rsidP="00C9610F">
      <w:pPr>
        <w:numPr>
          <w:ilvl w:val="0"/>
          <w:numId w:val="25"/>
        </w:numPr>
        <w:rPr>
          <w:lang w:val="x-none"/>
        </w:rPr>
      </w:pPr>
      <w:r>
        <w:rPr>
          <w:rFonts w:hint="eastAsia"/>
          <w:lang w:val="x-none"/>
        </w:rPr>
        <w:t>输出数据：图像文件，并保存在磁盘中</w:t>
      </w:r>
    </w:p>
    <w:p w:rsidR="00C9610F" w:rsidRDefault="00C9610F" w:rsidP="00C9610F">
      <w:pPr>
        <w:numPr>
          <w:ilvl w:val="0"/>
          <w:numId w:val="25"/>
        </w:numPr>
        <w:rPr>
          <w:lang w:val="x-none"/>
        </w:rPr>
      </w:pPr>
      <w:r>
        <w:rPr>
          <w:rFonts w:hint="eastAsia"/>
          <w:lang w:val="x-none"/>
        </w:rPr>
        <w:t>约束条件：用户已打开输入文本文件</w:t>
      </w:r>
      <w:r w:rsidR="00E5665E">
        <w:rPr>
          <w:rFonts w:hint="eastAsia"/>
          <w:lang w:val="x-none"/>
        </w:rPr>
        <w:t>且输出文件路径合法</w:t>
      </w:r>
    </w:p>
    <w:p w:rsidR="000A0E66" w:rsidRDefault="000A0E66" w:rsidP="000A0E66">
      <w:pPr>
        <w:pStyle w:val="2"/>
      </w:pPr>
      <w:bookmarkStart w:id="7" w:name="_Toc494142906"/>
      <w:r>
        <w:rPr>
          <w:rFonts w:hint="eastAsia"/>
        </w:rPr>
        <w:t>查询桥接词</w:t>
      </w:r>
      <w:bookmarkEnd w:id="7"/>
    </w:p>
    <w:p w:rsidR="000A0E66" w:rsidRDefault="000A0E66" w:rsidP="000A0E66">
      <w:pPr>
        <w:numPr>
          <w:ilvl w:val="0"/>
          <w:numId w:val="26"/>
        </w:numPr>
        <w:rPr>
          <w:lang w:val="x-none"/>
        </w:rPr>
      </w:pPr>
      <w:r>
        <w:rPr>
          <w:rFonts w:hint="eastAsia"/>
          <w:lang w:val="x-none"/>
        </w:rPr>
        <w:t>输入数据：</w:t>
      </w:r>
      <w:r w:rsidR="00C01DD4">
        <w:rPr>
          <w:rFonts w:hint="eastAsia"/>
          <w:lang w:val="x-none"/>
        </w:rPr>
        <w:t>图结构及待查询</w:t>
      </w:r>
      <w:r w:rsidR="00615CE7">
        <w:rPr>
          <w:rFonts w:hint="eastAsia"/>
          <w:lang w:val="x-none"/>
        </w:rPr>
        <w:t>的两个单词</w:t>
      </w:r>
      <w:r w:rsidR="00615CE7">
        <w:rPr>
          <w:rFonts w:hint="eastAsia"/>
          <w:lang w:val="x-none"/>
        </w:rPr>
        <w:t>word1</w:t>
      </w:r>
      <w:r w:rsidR="00615CE7">
        <w:rPr>
          <w:rFonts w:hint="eastAsia"/>
          <w:lang w:val="x-none"/>
        </w:rPr>
        <w:t>与</w:t>
      </w:r>
      <w:r w:rsidR="00615CE7">
        <w:rPr>
          <w:rFonts w:hint="eastAsia"/>
          <w:lang w:val="x-none"/>
        </w:rPr>
        <w:t>word</w:t>
      </w:r>
      <w:r w:rsidR="00615CE7">
        <w:rPr>
          <w:lang w:val="x-none"/>
        </w:rPr>
        <w:t>2</w:t>
      </w:r>
    </w:p>
    <w:p w:rsidR="00615CE7" w:rsidRDefault="00615CE7" w:rsidP="000A0E66">
      <w:pPr>
        <w:numPr>
          <w:ilvl w:val="0"/>
          <w:numId w:val="26"/>
        </w:numPr>
        <w:rPr>
          <w:lang w:val="x-none"/>
        </w:rPr>
      </w:pPr>
      <w:r>
        <w:rPr>
          <w:rFonts w:hint="eastAsia"/>
          <w:lang w:val="x-none"/>
        </w:rPr>
        <w:t>输出数据：两个单词在图中的所有桥接词</w:t>
      </w:r>
    </w:p>
    <w:p w:rsidR="00615CE7" w:rsidRDefault="00615CE7" w:rsidP="000A0E66">
      <w:pPr>
        <w:numPr>
          <w:ilvl w:val="0"/>
          <w:numId w:val="26"/>
        </w:numPr>
        <w:rPr>
          <w:lang w:val="x-none"/>
        </w:rPr>
      </w:pPr>
      <w:r>
        <w:rPr>
          <w:rFonts w:hint="eastAsia"/>
          <w:lang w:val="x-none"/>
        </w:rPr>
        <w:t>约束条件：</w:t>
      </w:r>
    </w:p>
    <w:p w:rsidR="004421A3" w:rsidRDefault="004421A3" w:rsidP="004421A3">
      <w:pPr>
        <w:numPr>
          <w:ilvl w:val="1"/>
          <w:numId w:val="26"/>
        </w:numPr>
        <w:rPr>
          <w:lang w:val="x-none"/>
        </w:rPr>
      </w:pPr>
      <w:r>
        <w:rPr>
          <w:rFonts w:hint="eastAsia"/>
          <w:lang w:val="x-none"/>
        </w:rPr>
        <w:t>当两个单词在图中不存在时，输出提示信息</w:t>
      </w:r>
    </w:p>
    <w:p w:rsidR="004421A3" w:rsidRDefault="004421A3" w:rsidP="004421A3">
      <w:pPr>
        <w:numPr>
          <w:ilvl w:val="1"/>
          <w:numId w:val="26"/>
        </w:numPr>
        <w:rPr>
          <w:lang w:val="x-none"/>
        </w:rPr>
      </w:pPr>
      <w:r>
        <w:rPr>
          <w:rFonts w:hint="eastAsia"/>
          <w:lang w:val="x-none"/>
        </w:rPr>
        <w:t>当两个单词在图中存在时，输出所有的</w:t>
      </w:r>
      <w:r>
        <w:rPr>
          <w:rFonts w:hint="eastAsia"/>
          <w:lang w:val="x-none"/>
        </w:rPr>
        <w:t>word</w:t>
      </w:r>
      <w:r>
        <w:rPr>
          <w:lang w:val="x-none"/>
        </w:rPr>
        <w:t>3</w:t>
      </w:r>
      <w:r>
        <w:rPr>
          <w:rFonts w:hint="eastAsia"/>
          <w:lang w:val="x-none"/>
        </w:rPr>
        <w:t>，使得</w:t>
      </w:r>
      <w:r>
        <w:rPr>
          <w:rFonts w:hint="eastAsia"/>
          <w:lang w:val="x-none"/>
        </w:rPr>
        <w:t>word1</w:t>
      </w:r>
      <w:r>
        <w:rPr>
          <w:rFonts w:hint="eastAsia"/>
          <w:lang w:val="x-none"/>
        </w:rPr>
        <w:t>与</w:t>
      </w:r>
      <w:r>
        <w:rPr>
          <w:rFonts w:hint="eastAsia"/>
          <w:lang w:val="x-none"/>
        </w:rPr>
        <w:t>word</w:t>
      </w:r>
      <w:r>
        <w:rPr>
          <w:lang w:val="x-none"/>
        </w:rPr>
        <w:t>3</w:t>
      </w:r>
      <w:r>
        <w:rPr>
          <w:rFonts w:hint="eastAsia"/>
          <w:lang w:val="x-none"/>
        </w:rPr>
        <w:t>有连边，</w:t>
      </w:r>
      <w:r>
        <w:rPr>
          <w:rFonts w:hint="eastAsia"/>
          <w:lang w:val="x-none"/>
        </w:rPr>
        <w:t>word</w:t>
      </w:r>
      <w:r>
        <w:rPr>
          <w:lang w:val="x-none"/>
        </w:rPr>
        <w:t>3</w:t>
      </w:r>
      <w:r>
        <w:rPr>
          <w:rFonts w:hint="eastAsia"/>
          <w:lang w:val="x-none"/>
        </w:rPr>
        <w:t>与</w:t>
      </w:r>
      <w:r>
        <w:rPr>
          <w:rFonts w:hint="eastAsia"/>
          <w:lang w:val="x-none"/>
        </w:rPr>
        <w:t>word</w:t>
      </w:r>
      <w:r>
        <w:rPr>
          <w:lang w:val="x-none"/>
        </w:rPr>
        <w:t>2</w:t>
      </w:r>
      <w:r>
        <w:rPr>
          <w:rFonts w:hint="eastAsia"/>
          <w:lang w:val="x-none"/>
        </w:rPr>
        <w:t>有连边</w:t>
      </w:r>
    </w:p>
    <w:p w:rsidR="004421A3" w:rsidRDefault="004421A3" w:rsidP="004421A3">
      <w:pPr>
        <w:pStyle w:val="2"/>
      </w:pPr>
      <w:bookmarkStart w:id="8" w:name="_Toc494142907"/>
      <w:r w:rsidRPr="004421A3">
        <w:rPr>
          <w:rFonts w:hint="eastAsia"/>
        </w:rPr>
        <w:t>根据</w:t>
      </w:r>
      <w:r w:rsidRPr="004421A3">
        <w:rPr>
          <w:rFonts w:hint="eastAsia"/>
        </w:rPr>
        <w:t>bridge word</w:t>
      </w:r>
      <w:r w:rsidRPr="004421A3">
        <w:rPr>
          <w:rFonts w:hint="eastAsia"/>
        </w:rPr>
        <w:t>生成新文本</w:t>
      </w:r>
      <w:bookmarkEnd w:id="8"/>
    </w:p>
    <w:p w:rsidR="004421A3" w:rsidRDefault="004421A3" w:rsidP="004421A3">
      <w:pPr>
        <w:numPr>
          <w:ilvl w:val="0"/>
          <w:numId w:val="25"/>
        </w:numPr>
        <w:rPr>
          <w:lang w:val="x-none"/>
        </w:rPr>
      </w:pPr>
      <w:r>
        <w:rPr>
          <w:rFonts w:hint="eastAsia"/>
          <w:lang w:val="x-none"/>
        </w:rPr>
        <w:t>输入数据：图结构及待查询的文本</w:t>
      </w:r>
    </w:p>
    <w:p w:rsidR="004421A3" w:rsidRDefault="004421A3" w:rsidP="004421A3">
      <w:pPr>
        <w:numPr>
          <w:ilvl w:val="0"/>
          <w:numId w:val="25"/>
        </w:numPr>
        <w:rPr>
          <w:lang w:val="x-none"/>
        </w:rPr>
      </w:pPr>
      <w:r>
        <w:rPr>
          <w:rFonts w:hint="eastAsia"/>
          <w:lang w:val="x-none"/>
        </w:rPr>
        <w:t>输出数据：在查询文本中的相邻单词之间插入桥接词</w:t>
      </w:r>
      <w:r w:rsidR="00973B4A">
        <w:rPr>
          <w:rFonts w:hint="eastAsia"/>
          <w:lang w:val="x-none"/>
        </w:rPr>
        <w:t>并输出新的文本</w:t>
      </w:r>
    </w:p>
    <w:p w:rsidR="00973B4A" w:rsidRDefault="004421A3" w:rsidP="004421A3">
      <w:pPr>
        <w:numPr>
          <w:ilvl w:val="0"/>
          <w:numId w:val="25"/>
        </w:numPr>
        <w:rPr>
          <w:lang w:val="x-none"/>
        </w:rPr>
      </w:pPr>
      <w:r>
        <w:rPr>
          <w:rFonts w:hint="eastAsia"/>
          <w:lang w:val="x-none"/>
        </w:rPr>
        <w:lastRenderedPageBreak/>
        <w:t>约束条件：</w:t>
      </w:r>
    </w:p>
    <w:p w:rsidR="004421A3" w:rsidRDefault="00973B4A" w:rsidP="00973B4A">
      <w:pPr>
        <w:numPr>
          <w:ilvl w:val="1"/>
          <w:numId w:val="25"/>
        </w:numPr>
        <w:rPr>
          <w:lang w:val="x-none"/>
        </w:rPr>
      </w:pPr>
      <w:r>
        <w:rPr>
          <w:rFonts w:hint="eastAsia"/>
          <w:lang w:val="x-none"/>
        </w:rPr>
        <w:t>相邻单词无桥接词时，两个单词之间不插入任何单词</w:t>
      </w:r>
    </w:p>
    <w:p w:rsidR="00973B4A" w:rsidRDefault="00973B4A" w:rsidP="00973B4A">
      <w:pPr>
        <w:numPr>
          <w:ilvl w:val="1"/>
          <w:numId w:val="25"/>
        </w:numPr>
        <w:rPr>
          <w:lang w:val="x-none"/>
        </w:rPr>
      </w:pPr>
      <w:r>
        <w:rPr>
          <w:rFonts w:hint="eastAsia"/>
          <w:lang w:val="x-none"/>
        </w:rPr>
        <w:t>当两个单词有一个桥接词时，两个单词间插入该桥接词</w:t>
      </w:r>
    </w:p>
    <w:p w:rsidR="00973B4A" w:rsidRDefault="00973B4A" w:rsidP="00973B4A">
      <w:pPr>
        <w:numPr>
          <w:ilvl w:val="1"/>
          <w:numId w:val="25"/>
        </w:numPr>
        <w:rPr>
          <w:lang w:val="x-none"/>
        </w:rPr>
      </w:pPr>
      <w:r>
        <w:rPr>
          <w:rFonts w:hint="eastAsia"/>
          <w:lang w:val="x-none"/>
        </w:rPr>
        <w:t>当两个单词有多个桥接词时，两个单词间插入这些桥接词中的随机选择的任意一个</w:t>
      </w:r>
    </w:p>
    <w:p w:rsidR="00973B4A" w:rsidRDefault="00973B4A" w:rsidP="00973B4A">
      <w:pPr>
        <w:numPr>
          <w:ilvl w:val="1"/>
          <w:numId w:val="25"/>
        </w:numPr>
        <w:rPr>
          <w:lang w:val="x-none"/>
        </w:rPr>
      </w:pPr>
      <w:r>
        <w:rPr>
          <w:rFonts w:hint="eastAsia"/>
          <w:lang w:val="x-none"/>
        </w:rPr>
        <w:t>单词不存在时，输出提示信息</w:t>
      </w:r>
    </w:p>
    <w:p w:rsidR="00973B4A" w:rsidRDefault="00973B4A" w:rsidP="00973B4A">
      <w:pPr>
        <w:pStyle w:val="2"/>
      </w:pPr>
      <w:bookmarkStart w:id="9" w:name="_Toc494142908"/>
      <w:r w:rsidRPr="00973B4A">
        <w:rPr>
          <w:rFonts w:hint="eastAsia"/>
        </w:rPr>
        <w:t>计算两个单词之间的最短路径</w:t>
      </w:r>
      <w:bookmarkEnd w:id="9"/>
    </w:p>
    <w:p w:rsidR="00973B4A" w:rsidRDefault="00973B4A" w:rsidP="00973B4A">
      <w:pPr>
        <w:numPr>
          <w:ilvl w:val="0"/>
          <w:numId w:val="25"/>
        </w:numPr>
        <w:rPr>
          <w:lang w:val="x-none"/>
        </w:rPr>
      </w:pPr>
      <w:r>
        <w:rPr>
          <w:rFonts w:hint="eastAsia"/>
          <w:lang w:val="x-none"/>
        </w:rPr>
        <w:t>输入数据：图结构及</w:t>
      </w:r>
      <w:r w:rsidR="00AB6EBB">
        <w:rPr>
          <w:rFonts w:hint="eastAsia"/>
          <w:lang w:val="x-none"/>
        </w:rPr>
        <w:t>待查询的两个单词</w:t>
      </w:r>
      <w:r w:rsidR="00AB6EBB">
        <w:rPr>
          <w:rFonts w:hint="eastAsia"/>
          <w:lang w:val="x-none"/>
        </w:rPr>
        <w:t>word</w:t>
      </w:r>
      <w:r w:rsidR="00AB6EBB">
        <w:rPr>
          <w:lang w:val="x-none"/>
        </w:rPr>
        <w:t>1</w:t>
      </w:r>
      <w:r w:rsidR="00AB6EBB">
        <w:rPr>
          <w:rFonts w:hint="eastAsia"/>
          <w:lang w:val="x-none"/>
        </w:rPr>
        <w:t>和</w:t>
      </w:r>
      <w:r w:rsidR="00AB6EBB">
        <w:rPr>
          <w:rFonts w:hint="eastAsia"/>
          <w:lang w:val="x-none"/>
        </w:rPr>
        <w:t>word</w:t>
      </w:r>
      <w:r w:rsidR="00AB6EBB">
        <w:rPr>
          <w:lang w:val="x-none"/>
        </w:rPr>
        <w:t>2</w:t>
      </w:r>
    </w:p>
    <w:p w:rsidR="00973B4A" w:rsidRDefault="00973B4A" w:rsidP="00973B4A">
      <w:pPr>
        <w:numPr>
          <w:ilvl w:val="0"/>
          <w:numId w:val="25"/>
        </w:numPr>
        <w:rPr>
          <w:lang w:val="x-none"/>
        </w:rPr>
      </w:pPr>
      <w:r>
        <w:rPr>
          <w:rFonts w:hint="eastAsia"/>
          <w:lang w:val="x-none"/>
        </w:rPr>
        <w:t>输出数据：</w:t>
      </w:r>
      <w:r w:rsidR="00E604D2">
        <w:rPr>
          <w:rFonts w:hint="eastAsia"/>
          <w:lang w:val="x-none"/>
        </w:rPr>
        <w:t>在输入文本的生成图中，查询</w:t>
      </w:r>
      <w:r w:rsidR="00E604D2">
        <w:rPr>
          <w:rFonts w:hint="eastAsia"/>
          <w:lang w:val="x-none"/>
        </w:rPr>
        <w:t>word</w:t>
      </w:r>
      <w:r w:rsidR="00E604D2">
        <w:rPr>
          <w:lang w:val="x-none"/>
        </w:rPr>
        <w:t>1</w:t>
      </w:r>
      <w:r w:rsidR="00E604D2">
        <w:rPr>
          <w:rFonts w:hint="eastAsia"/>
          <w:lang w:val="x-none"/>
        </w:rPr>
        <w:t>到</w:t>
      </w:r>
      <w:r w:rsidR="00E604D2">
        <w:rPr>
          <w:rFonts w:hint="eastAsia"/>
          <w:lang w:val="x-none"/>
        </w:rPr>
        <w:t>word</w:t>
      </w:r>
      <w:r w:rsidR="00E604D2">
        <w:rPr>
          <w:lang w:val="x-none"/>
        </w:rPr>
        <w:t>2</w:t>
      </w:r>
      <w:r w:rsidR="00E604D2">
        <w:rPr>
          <w:rFonts w:hint="eastAsia"/>
          <w:lang w:val="x-none"/>
        </w:rPr>
        <w:t>对应的节点的最短路径，并显示最短路径</w:t>
      </w:r>
      <w:r w:rsidR="009A526A">
        <w:rPr>
          <w:rFonts w:hint="eastAsia"/>
          <w:lang w:val="x-none"/>
        </w:rPr>
        <w:t>、最短路径长度和不同的最短路径的数目</w:t>
      </w:r>
    </w:p>
    <w:p w:rsidR="00973B4A" w:rsidRDefault="00973B4A" w:rsidP="00973B4A">
      <w:pPr>
        <w:numPr>
          <w:ilvl w:val="0"/>
          <w:numId w:val="25"/>
        </w:numPr>
        <w:rPr>
          <w:lang w:val="x-none"/>
        </w:rPr>
      </w:pPr>
      <w:r>
        <w:rPr>
          <w:rFonts w:hint="eastAsia"/>
          <w:lang w:val="x-none"/>
        </w:rPr>
        <w:t>约束条件：</w:t>
      </w:r>
    </w:p>
    <w:p w:rsidR="00973B4A" w:rsidRDefault="00E604D2" w:rsidP="00973B4A">
      <w:pPr>
        <w:numPr>
          <w:ilvl w:val="0"/>
          <w:numId w:val="28"/>
        </w:numPr>
        <w:rPr>
          <w:lang w:val="x-none"/>
        </w:rPr>
      </w:pPr>
      <w:r>
        <w:rPr>
          <w:rFonts w:hint="eastAsia"/>
          <w:lang w:val="x-none"/>
        </w:rPr>
        <w:t>当单词在图中不存在时，输出提示信息</w:t>
      </w:r>
    </w:p>
    <w:p w:rsidR="00E604D2" w:rsidRDefault="00E604D2" w:rsidP="00973B4A">
      <w:pPr>
        <w:numPr>
          <w:ilvl w:val="0"/>
          <w:numId w:val="28"/>
        </w:numPr>
        <w:rPr>
          <w:lang w:val="x-none"/>
        </w:rPr>
      </w:pPr>
      <w:r>
        <w:rPr>
          <w:rFonts w:hint="eastAsia"/>
          <w:lang w:val="x-none"/>
        </w:rPr>
        <w:t>当</w:t>
      </w:r>
      <w:r>
        <w:rPr>
          <w:rFonts w:hint="eastAsia"/>
          <w:lang w:val="x-none"/>
        </w:rPr>
        <w:t>word</w:t>
      </w:r>
      <w:r>
        <w:rPr>
          <w:lang w:val="x-none"/>
        </w:rPr>
        <w:t>1</w:t>
      </w:r>
      <w:r>
        <w:rPr>
          <w:rFonts w:hint="eastAsia"/>
          <w:lang w:val="x-none"/>
        </w:rPr>
        <w:t>与</w:t>
      </w:r>
      <w:r>
        <w:rPr>
          <w:rFonts w:hint="eastAsia"/>
          <w:lang w:val="x-none"/>
        </w:rPr>
        <w:t>word</w:t>
      </w:r>
      <w:r>
        <w:rPr>
          <w:lang w:val="x-none"/>
        </w:rPr>
        <w:t>2</w:t>
      </w:r>
      <w:r>
        <w:rPr>
          <w:rFonts w:hint="eastAsia"/>
          <w:lang w:val="x-none"/>
        </w:rPr>
        <w:t>不可达时，输出提示信息</w:t>
      </w:r>
    </w:p>
    <w:p w:rsidR="00E604D2" w:rsidRDefault="00E604D2" w:rsidP="00973B4A">
      <w:pPr>
        <w:numPr>
          <w:ilvl w:val="0"/>
          <w:numId w:val="28"/>
        </w:numPr>
        <w:rPr>
          <w:lang w:val="x-none"/>
        </w:rPr>
      </w:pPr>
      <w:r>
        <w:rPr>
          <w:rFonts w:hint="eastAsia"/>
          <w:lang w:val="x-none"/>
        </w:rPr>
        <w:t>当</w:t>
      </w:r>
      <w:r>
        <w:rPr>
          <w:rFonts w:hint="eastAsia"/>
          <w:lang w:val="x-none"/>
        </w:rPr>
        <w:t>word</w:t>
      </w:r>
      <w:r>
        <w:rPr>
          <w:lang w:val="x-none"/>
        </w:rPr>
        <w:t>1</w:t>
      </w:r>
      <w:r>
        <w:rPr>
          <w:rFonts w:hint="eastAsia"/>
          <w:lang w:val="x-none"/>
        </w:rPr>
        <w:t>与</w:t>
      </w:r>
      <w:r>
        <w:rPr>
          <w:rFonts w:hint="eastAsia"/>
          <w:lang w:val="x-none"/>
        </w:rPr>
        <w:t>word</w:t>
      </w:r>
      <w:r>
        <w:rPr>
          <w:lang w:val="x-none"/>
        </w:rPr>
        <w:t>2</w:t>
      </w:r>
      <w:r>
        <w:rPr>
          <w:rFonts w:hint="eastAsia"/>
          <w:lang w:val="x-none"/>
        </w:rPr>
        <w:t>有多条最短路时，输出字典序最小的一条最短路径</w:t>
      </w:r>
    </w:p>
    <w:p w:rsidR="009A526A" w:rsidRPr="009A526A" w:rsidRDefault="009A526A" w:rsidP="009A526A">
      <w:pPr>
        <w:pStyle w:val="2"/>
      </w:pPr>
      <w:bookmarkStart w:id="10" w:name="_Toc494142909"/>
      <w:r>
        <w:rPr>
          <w:rFonts w:hint="eastAsia"/>
        </w:rPr>
        <w:t>计算出两个单词之间的所有的最短路径（可选功能</w:t>
      </w:r>
      <w:r>
        <w:rPr>
          <w:rFonts w:hint="eastAsia"/>
        </w:rPr>
        <w:t>3</w:t>
      </w:r>
      <w:r>
        <w:rPr>
          <w:rFonts w:hint="eastAsia"/>
        </w:rPr>
        <w:t>）</w:t>
      </w:r>
      <w:bookmarkEnd w:id="10"/>
    </w:p>
    <w:p w:rsidR="009A526A" w:rsidRDefault="009A526A" w:rsidP="00FC7095">
      <w:pPr>
        <w:numPr>
          <w:ilvl w:val="0"/>
          <w:numId w:val="25"/>
        </w:numPr>
        <w:rPr>
          <w:lang w:val="x-none"/>
        </w:rPr>
      </w:pPr>
      <w:r>
        <w:rPr>
          <w:rFonts w:hint="eastAsia"/>
          <w:lang w:val="x-none"/>
        </w:rPr>
        <w:t>功能说明：由于图中两点的最短路径数目为指数级别，因此我们没有直接全部显示所有路径，而是实现了按照字典序从小到大的顺序查看所有最短路径的功能</w:t>
      </w:r>
    </w:p>
    <w:p w:rsidR="009A526A" w:rsidRDefault="009A526A" w:rsidP="00FC7095">
      <w:pPr>
        <w:numPr>
          <w:ilvl w:val="0"/>
          <w:numId w:val="25"/>
        </w:numPr>
        <w:rPr>
          <w:lang w:val="x-none"/>
        </w:rPr>
      </w:pPr>
      <w:r w:rsidRPr="009A526A">
        <w:rPr>
          <w:rFonts w:hint="eastAsia"/>
          <w:lang w:val="x-none"/>
        </w:rPr>
        <w:t>输入数据：</w:t>
      </w:r>
      <w:r>
        <w:rPr>
          <w:rFonts w:hint="eastAsia"/>
          <w:lang w:val="x-none"/>
        </w:rPr>
        <w:t>图结构及待查询的两个单词</w:t>
      </w:r>
      <w:r>
        <w:rPr>
          <w:rFonts w:hint="eastAsia"/>
          <w:lang w:val="x-none"/>
        </w:rPr>
        <w:t>word</w:t>
      </w:r>
      <w:r>
        <w:rPr>
          <w:lang w:val="x-none"/>
        </w:rPr>
        <w:t>1</w:t>
      </w:r>
      <w:r>
        <w:rPr>
          <w:rFonts w:hint="eastAsia"/>
          <w:lang w:val="x-none"/>
        </w:rPr>
        <w:t>和</w:t>
      </w:r>
      <w:r>
        <w:rPr>
          <w:rFonts w:hint="eastAsia"/>
          <w:lang w:val="x-none"/>
        </w:rPr>
        <w:t>word</w:t>
      </w:r>
      <w:r>
        <w:rPr>
          <w:lang w:val="x-none"/>
        </w:rPr>
        <w:t>2</w:t>
      </w:r>
      <w:r>
        <w:rPr>
          <w:rFonts w:hint="eastAsia"/>
          <w:lang w:val="x-none"/>
        </w:rPr>
        <w:t>以及字典序顺序</w:t>
      </w:r>
      <w:r>
        <w:rPr>
          <w:rFonts w:hint="eastAsia"/>
          <w:lang w:val="x-none"/>
        </w:rPr>
        <w:t>k</w:t>
      </w:r>
    </w:p>
    <w:p w:rsidR="009A526A" w:rsidRPr="009A526A" w:rsidRDefault="009A526A" w:rsidP="00FC7095">
      <w:pPr>
        <w:numPr>
          <w:ilvl w:val="0"/>
          <w:numId w:val="25"/>
        </w:numPr>
        <w:rPr>
          <w:lang w:val="x-none"/>
        </w:rPr>
      </w:pPr>
      <w:r w:rsidRPr="009A526A">
        <w:rPr>
          <w:rFonts w:hint="eastAsia"/>
          <w:lang w:val="x-none"/>
        </w:rPr>
        <w:t>输出数据：在输入文本的生成图中，查询</w:t>
      </w:r>
      <w:r w:rsidRPr="009A526A">
        <w:rPr>
          <w:rFonts w:hint="eastAsia"/>
          <w:lang w:val="x-none"/>
        </w:rPr>
        <w:t>word</w:t>
      </w:r>
      <w:r w:rsidRPr="009A526A">
        <w:rPr>
          <w:lang w:val="x-none"/>
        </w:rPr>
        <w:t>1</w:t>
      </w:r>
      <w:r w:rsidRPr="009A526A">
        <w:rPr>
          <w:rFonts w:hint="eastAsia"/>
          <w:lang w:val="x-none"/>
        </w:rPr>
        <w:t>到</w:t>
      </w:r>
      <w:r w:rsidRPr="009A526A">
        <w:rPr>
          <w:rFonts w:hint="eastAsia"/>
          <w:lang w:val="x-none"/>
        </w:rPr>
        <w:t>word</w:t>
      </w:r>
      <w:r w:rsidRPr="009A526A">
        <w:rPr>
          <w:lang w:val="x-none"/>
        </w:rPr>
        <w:t>2</w:t>
      </w:r>
      <w:r w:rsidRPr="009A526A">
        <w:rPr>
          <w:rFonts w:hint="eastAsia"/>
          <w:lang w:val="x-none"/>
        </w:rPr>
        <w:t>对应的节点的最短路径，并显示</w:t>
      </w:r>
      <w:r>
        <w:rPr>
          <w:rFonts w:hint="eastAsia"/>
          <w:lang w:val="x-none"/>
        </w:rPr>
        <w:t>字典序第</w:t>
      </w:r>
      <w:r>
        <w:rPr>
          <w:rFonts w:hint="eastAsia"/>
          <w:lang w:val="x-none"/>
        </w:rPr>
        <w:t>k</w:t>
      </w:r>
      <w:r>
        <w:rPr>
          <w:rFonts w:hint="eastAsia"/>
          <w:lang w:val="x-none"/>
        </w:rPr>
        <w:t>小的最短路</w:t>
      </w:r>
    </w:p>
    <w:p w:rsidR="009A526A" w:rsidRDefault="009A526A" w:rsidP="003063CF">
      <w:pPr>
        <w:numPr>
          <w:ilvl w:val="0"/>
          <w:numId w:val="25"/>
        </w:numPr>
        <w:rPr>
          <w:lang w:val="x-none"/>
        </w:rPr>
      </w:pPr>
      <w:r>
        <w:rPr>
          <w:rFonts w:hint="eastAsia"/>
          <w:lang w:val="x-none"/>
        </w:rPr>
        <w:t>约束条件：</w:t>
      </w:r>
    </w:p>
    <w:p w:rsidR="00B6601C" w:rsidRDefault="00B6601C" w:rsidP="00B6601C">
      <w:pPr>
        <w:numPr>
          <w:ilvl w:val="1"/>
          <w:numId w:val="25"/>
        </w:numPr>
        <w:rPr>
          <w:lang w:val="x-none"/>
        </w:rPr>
      </w:pPr>
      <w:r>
        <w:rPr>
          <w:rFonts w:hint="eastAsia"/>
          <w:lang w:val="x-none"/>
        </w:rPr>
        <w:t>当单词在图中不存在时，输出提示信息</w:t>
      </w:r>
    </w:p>
    <w:p w:rsidR="008C29F3" w:rsidRDefault="00B6601C" w:rsidP="008C29F3">
      <w:pPr>
        <w:numPr>
          <w:ilvl w:val="1"/>
          <w:numId w:val="25"/>
        </w:numPr>
        <w:rPr>
          <w:lang w:val="x-none"/>
        </w:rPr>
      </w:pPr>
      <w:r>
        <w:rPr>
          <w:rFonts w:hint="eastAsia"/>
          <w:lang w:val="x-none"/>
        </w:rPr>
        <w:t>当</w:t>
      </w:r>
      <w:r>
        <w:rPr>
          <w:rFonts w:hint="eastAsia"/>
          <w:lang w:val="x-none"/>
        </w:rPr>
        <w:t>word</w:t>
      </w:r>
      <w:r>
        <w:rPr>
          <w:lang w:val="x-none"/>
        </w:rPr>
        <w:t>1</w:t>
      </w:r>
      <w:r>
        <w:rPr>
          <w:rFonts w:hint="eastAsia"/>
          <w:lang w:val="x-none"/>
        </w:rPr>
        <w:t>与</w:t>
      </w:r>
      <w:r>
        <w:rPr>
          <w:rFonts w:hint="eastAsia"/>
          <w:lang w:val="x-none"/>
        </w:rPr>
        <w:t>word</w:t>
      </w:r>
      <w:r>
        <w:rPr>
          <w:lang w:val="x-none"/>
        </w:rPr>
        <w:t>2</w:t>
      </w:r>
      <w:r>
        <w:rPr>
          <w:rFonts w:hint="eastAsia"/>
          <w:lang w:val="x-none"/>
        </w:rPr>
        <w:t>不可达时，输出提示信息</w:t>
      </w:r>
    </w:p>
    <w:p w:rsidR="00923B19" w:rsidRDefault="00923B19" w:rsidP="00923B19">
      <w:pPr>
        <w:pStyle w:val="2"/>
      </w:pPr>
      <w:bookmarkStart w:id="11" w:name="_Toc494142910"/>
      <w:r>
        <w:rPr>
          <w:rFonts w:hint="eastAsia"/>
        </w:rPr>
        <w:t>随机游走</w:t>
      </w:r>
      <w:bookmarkEnd w:id="11"/>
    </w:p>
    <w:p w:rsidR="00923B19" w:rsidRDefault="00923B19" w:rsidP="00923B19">
      <w:pPr>
        <w:numPr>
          <w:ilvl w:val="0"/>
          <w:numId w:val="31"/>
        </w:numPr>
        <w:rPr>
          <w:lang w:val="x-none"/>
        </w:rPr>
      </w:pPr>
      <w:r>
        <w:rPr>
          <w:rFonts w:hint="eastAsia"/>
          <w:lang w:val="x-none"/>
        </w:rPr>
        <w:t>输入数据：生成图</w:t>
      </w:r>
    </w:p>
    <w:p w:rsidR="00923B19" w:rsidRDefault="00923B19" w:rsidP="00923B19">
      <w:pPr>
        <w:numPr>
          <w:ilvl w:val="0"/>
          <w:numId w:val="31"/>
        </w:numPr>
        <w:rPr>
          <w:lang w:val="x-none"/>
        </w:rPr>
      </w:pPr>
      <w:r>
        <w:rPr>
          <w:rFonts w:hint="eastAsia"/>
          <w:lang w:val="x-none"/>
        </w:rPr>
        <w:t>输出数据：从随机选择的起点开始随机游走所经过的单词</w:t>
      </w:r>
      <w:r w:rsidR="00A547C2">
        <w:rPr>
          <w:rFonts w:hint="eastAsia"/>
          <w:lang w:val="x-none"/>
        </w:rPr>
        <w:t>构成的文本</w:t>
      </w:r>
    </w:p>
    <w:p w:rsidR="00A547C2" w:rsidRDefault="00A547C2" w:rsidP="00923B19">
      <w:pPr>
        <w:numPr>
          <w:ilvl w:val="0"/>
          <w:numId w:val="31"/>
        </w:numPr>
        <w:rPr>
          <w:lang w:val="x-none"/>
        </w:rPr>
      </w:pPr>
      <w:r>
        <w:rPr>
          <w:rFonts w:hint="eastAsia"/>
          <w:lang w:val="x-none"/>
        </w:rPr>
        <w:t>约束条件：</w:t>
      </w:r>
    </w:p>
    <w:p w:rsidR="00A547C2" w:rsidRDefault="00A547C2" w:rsidP="00A547C2">
      <w:pPr>
        <w:numPr>
          <w:ilvl w:val="1"/>
          <w:numId w:val="31"/>
        </w:numPr>
        <w:rPr>
          <w:lang w:val="x-none"/>
        </w:rPr>
      </w:pPr>
      <w:r>
        <w:rPr>
          <w:rFonts w:hint="eastAsia"/>
          <w:lang w:val="x-none"/>
        </w:rPr>
        <w:t>起点随机选择</w:t>
      </w:r>
    </w:p>
    <w:p w:rsidR="00A547C2" w:rsidRDefault="00A547C2" w:rsidP="00A547C2">
      <w:pPr>
        <w:numPr>
          <w:ilvl w:val="1"/>
          <w:numId w:val="31"/>
        </w:numPr>
        <w:rPr>
          <w:lang w:val="x-none"/>
        </w:rPr>
      </w:pPr>
      <w:r>
        <w:rPr>
          <w:rFonts w:hint="eastAsia"/>
          <w:lang w:val="x-none"/>
        </w:rPr>
        <w:t>每条边只访问一次</w:t>
      </w:r>
    </w:p>
    <w:p w:rsidR="00A547C2" w:rsidRDefault="00A547C2" w:rsidP="00A547C2">
      <w:pPr>
        <w:numPr>
          <w:ilvl w:val="1"/>
          <w:numId w:val="31"/>
        </w:numPr>
        <w:rPr>
          <w:lang w:val="x-none"/>
        </w:rPr>
      </w:pPr>
      <w:r>
        <w:rPr>
          <w:rFonts w:hint="eastAsia"/>
          <w:lang w:val="x-none"/>
        </w:rPr>
        <w:t>到达某个点时，随机选择一条未访问过的该点的出边进行遍历</w:t>
      </w:r>
    </w:p>
    <w:p w:rsidR="00A547C2" w:rsidRPr="00923B19" w:rsidRDefault="00A547C2" w:rsidP="00A547C2">
      <w:pPr>
        <w:numPr>
          <w:ilvl w:val="1"/>
          <w:numId w:val="31"/>
        </w:numPr>
        <w:rPr>
          <w:lang w:val="x-none"/>
        </w:rPr>
      </w:pPr>
      <w:r>
        <w:rPr>
          <w:rFonts w:hint="eastAsia"/>
          <w:lang w:val="x-none"/>
        </w:rPr>
        <w:t>当某个点的出边没有未访问过的边时，游走过程结束</w:t>
      </w:r>
    </w:p>
    <w:p w:rsidR="00CD1928" w:rsidRDefault="006B02F0" w:rsidP="000D147A">
      <w:pPr>
        <w:pStyle w:val="10"/>
        <w:rPr>
          <w:lang w:eastAsia="zh-CN"/>
        </w:rPr>
      </w:pPr>
      <w:bookmarkStart w:id="12" w:name="_Toc494142911"/>
      <w:r w:rsidRPr="006F6EDF">
        <w:lastRenderedPageBreak/>
        <w:t>算法</w:t>
      </w:r>
      <w:r w:rsidR="00933726">
        <w:rPr>
          <w:rFonts w:hint="eastAsia"/>
          <w:lang w:eastAsia="zh-CN"/>
        </w:rPr>
        <w:t>与数据结构</w:t>
      </w:r>
      <w:r w:rsidRPr="006F6EDF">
        <w:t>设计</w:t>
      </w:r>
      <w:bookmarkEnd w:id="12"/>
    </w:p>
    <w:p w:rsidR="00BD01DD" w:rsidRPr="00EC6D7B" w:rsidRDefault="00CF7AF4" w:rsidP="000D147A">
      <w:pPr>
        <w:pStyle w:val="2"/>
        <w:rPr>
          <w:color w:val="FFFF00"/>
        </w:rPr>
      </w:pPr>
      <w:bookmarkStart w:id="13" w:name="_Toc494142912"/>
      <w:r>
        <w:rPr>
          <w:rFonts w:hint="eastAsia"/>
        </w:rPr>
        <w:t>设计思路</w:t>
      </w:r>
      <w:r w:rsidR="00CC7138">
        <w:rPr>
          <w:rFonts w:hint="eastAsia"/>
        </w:rPr>
        <w:t>与算法流程图</w:t>
      </w:r>
      <w:bookmarkEnd w:id="13"/>
    </w:p>
    <w:p w:rsidR="007A5716" w:rsidRDefault="00A368A2" w:rsidP="00A368A2">
      <w:pPr>
        <w:pStyle w:val="3"/>
      </w:pPr>
      <w:bookmarkStart w:id="14" w:name="_Toc494142913"/>
      <w:r w:rsidRPr="00A368A2">
        <w:rPr>
          <w:rFonts w:hint="eastAsia"/>
        </w:rPr>
        <w:t>读入文本并生成有向图</w:t>
      </w:r>
      <w:bookmarkEnd w:id="14"/>
    </w:p>
    <w:p w:rsidR="004C6714" w:rsidRDefault="00BA4625" w:rsidP="004C6714">
      <w:pPr>
        <w:ind w:firstLine="420"/>
      </w:pPr>
      <w:r>
        <w:rPr>
          <w:rFonts w:hint="eastAsia"/>
        </w:rPr>
        <w:t>首先根据输入文件路径获得输入文件的内容，然后使用</w:t>
      </w:r>
      <w:r>
        <w:rPr>
          <w:rFonts w:hint="eastAsia"/>
        </w:rPr>
        <w:t>String</w:t>
      </w:r>
      <w:r>
        <w:rPr>
          <w:rFonts w:hint="eastAsia"/>
        </w:rPr>
        <w:t>类的</w:t>
      </w:r>
      <w:r>
        <w:rPr>
          <w:rFonts w:hint="eastAsia"/>
        </w:rPr>
        <w:t>replaceAll</w:t>
      </w:r>
      <w:r w:rsidR="004C6714">
        <w:t>()</w:t>
      </w:r>
      <w:r>
        <w:rPr>
          <w:rFonts w:hint="eastAsia"/>
        </w:rPr>
        <w:t>函数与正则表达式，将除了字母与空格以外的字符替换成空格，然后将连续的空格合并为一个空格，之后使用</w:t>
      </w:r>
      <w:r>
        <w:rPr>
          <w:rFonts w:hint="eastAsia"/>
        </w:rPr>
        <w:t>trim()</w:t>
      </w:r>
      <w:r>
        <w:rPr>
          <w:rFonts w:hint="eastAsia"/>
        </w:rPr>
        <w:t>方法删除两端空格。</w:t>
      </w:r>
      <w:r w:rsidR="004C6714">
        <w:rPr>
          <w:rFonts w:hint="eastAsia"/>
        </w:rPr>
        <w:t>之后使用</w:t>
      </w:r>
      <w:r w:rsidR="004C6714">
        <w:rPr>
          <w:rFonts w:hint="eastAsia"/>
        </w:rPr>
        <w:t>split()</w:t>
      </w:r>
      <w:r w:rsidR="004C6714">
        <w:rPr>
          <w:rFonts w:hint="eastAsia"/>
        </w:rPr>
        <w:t>方法，将文本用空格分割成单词，从而将整个文本文件拆分成单词的序列。</w:t>
      </w:r>
    </w:p>
    <w:p w:rsidR="006E454F" w:rsidRDefault="00EC6D7B" w:rsidP="004C6714">
      <w:pPr>
        <w:ind w:firstLine="420"/>
      </w:pPr>
      <w:r>
        <w:rPr>
          <w:rFonts w:hint="eastAsia"/>
        </w:rPr>
        <w:t>之后遍历单词序列，设两个相邻的单词分别为</w:t>
      </w:r>
      <w:r>
        <w:rPr>
          <w:rFonts w:hint="eastAsia"/>
        </w:rPr>
        <w:t>word1</w:t>
      </w:r>
      <w:r>
        <w:rPr>
          <w:rFonts w:hint="eastAsia"/>
        </w:rPr>
        <w:t>和</w:t>
      </w:r>
      <w:r>
        <w:rPr>
          <w:rFonts w:hint="eastAsia"/>
        </w:rPr>
        <w:t>word</w:t>
      </w:r>
      <w:r>
        <w:t>2</w:t>
      </w:r>
      <w:r>
        <w:rPr>
          <w:rFonts w:hint="eastAsia"/>
        </w:rPr>
        <w:t>，</w:t>
      </w:r>
      <w:r w:rsidR="00BA446B">
        <w:rPr>
          <w:rFonts w:hint="eastAsia"/>
        </w:rPr>
        <w:t>首先</w:t>
      </w:r>
      <w:r>
        <w:rPr>
          <w:rFonts w:hint="eastAsia"/>
        </w:rPr>
        <w:t>查询</w:t>
      </w:r>
      <w:r>
        <w:rPr>
          <w:rFonts w:hint="eastAsia"/>
        </w:rPr>
        <w:t>word</w:t>
      </w:r>
      <w:r>
        <w:t>1</w:t>
      </w:r>
      <w:r w:rsidR="00DC12CD">
        <w:rPr>
          <w:rFonts w:hint="eastAsia"/>
        </w:rPr>
        <w:t>-</w:t>
      </w:r>
      <w:r>
        <w:rPr>
          <w:rFonts w:hint="eastAsia"/>
        </w:rPr>
        <w:t>word</w:t>
      </w:r>
      <w:r>
        <w:t>2</w:t>
      </w:r>
      <w:r>
        <w:rPr>
          <w:rFonts w:hint="eastAsia"/>
        </w:rPr>
        <w:t>这条边是否已经在图中，如果已经在图中，那么修改</w:t>
      </w:r>
      <w:r>
        <w:rPr>
          <w:rFonts w:hint="eastAsia"/>
        </w:rPr>
        <w:t>word</w:t>
      </w:r>
      <w:r>
        <w:t>1</w:t>
      </w:r>
      <w:r w:rsidR="00DC12CD">
        <w:rPr>
          <w:rFonts w:hint="eastAsia"/>
        </w:rPr>
        <w:t>与</w:t>
      </w:r>
      <w:r w:rsidR="00DC12CD">
        <w:rPr>
          <w:rFonts w:hint="eastAsia"/>
        </w:rPr>
        <w:t>word</w:t>
      </w:r>
      <w:r w:rsidR="00DC12CD">
        <w:t>2</w:t>
      </w:r>
      <w:r w:rsidR="00DC12CD">
        <w:rPr>
          <w:rFonts w:hint="eastAsia"/>
        </w:rPr>
        <w:t>的连边边权即可，否则新建一条</w:t>
      </w:r>
      <w:r w:rsidR="00DC12CD">
        <w:rPr>
          <w:rFonts w:hint="eastAsia"/>
        </w:rPr>
        <w:t>word1</w:t>
      </w:r>
      <w:r w:rsidR="00DC12CD">
        <w:rPr>
          <w:rFonts w:hint="eastAsia"/>
        </w:rPr>
        <w:t>连向</w:t>
      </w:r>
      <w:r w:rsidR="00DC12CD">
        <w:rPr>
          <w:rFonts w:hint="eastAsia"/>
        </w:rPr>
        <w:t>word2</w:t>
      </w:r>
      <w:r w:rsidR="00DC12CD">
        <w:rPr>
          <w:rFonts w:hint="eastAsia"/>
        </w:rPr>
        <w:t>的边。</w:t>
      </w:r>
    </w:p>
    <w:p w:rsidR="00756A4E" w:rsidRDefault="00756A4E" w:rsidP="004C6714">
      <w:pPr>
        <w:ind w:firstLine="420"/>
      </w:pPr>
      <w:r>
        <w:rPr>
          <w:rFonts w:hint="eastAsia"/>
          <w:noProof/>
        </w:rPr>
        <mc:AlternateContent>
          <mc:Choice Requires="wpc">
            <w:drawing>
              <wp:inline distT="0" distB="0" distL="0" distR="0">
                <wp:extent cx="4705985" cy="4308230"/>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流程图: 终止 23"/>
                        <wps:cNvSpPr/>
                        <wps:spPr>
                          <a:xfrm>
                            <a:off x="1782200" y="80353"/>
                            <a:ext cx="1083945" cy="39443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756A4E">
                              <w:pPr>
                                <w:pStyle w:val="af2"/>
                                <w:spacing w:before="0" w:beforeAutospacing="0" w:after="0" w:afterAutospacing="0"/>
                                <w:jc w:val="center"/>
                              </w:pPr>
                              <w:r>
                                <w:rPr>
                                  <w:rFonts w:ascii="Times New Roman" w:hint="eastAsia"/>
                                  <w:kern w:val="2"/>
                                  <w:sz w:val="21"/>
                                  <w:szCs w:val="21"/>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流程图: 过程 24"/>
                        <wps:cNvSpPr/>
                        <wps:spPr>
                          <a:xfrm>
                            <a:off x="1654373" y="801324"/>
                            <a:ext cx="1338541" cy="34167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756A4E">
                              <w:pPr>
                                <w:jc w:val="center"/>
                              </w:pPr>
                              <w:r>
                                <w:rPr>
                                  <w:rFonts w:hint="eastAsia"/>
                                </w:rPr>
                                <w:t>输入文本文件路径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过程 11"/>
                        <wps:cNvSpPr/>
                        <wps:spPr>
                          <a:xfrm>
                            <a:off x="1796155" y="1336431"/>
                            <a:ext cx="1055077" cy="4689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325B59">
                              <w:pPr>
                                <w:jc w:val="center"/>
                              </w:pPr>
                              <w:r>
                                <w:rPr>
                                  <w:rFonts w:hint="eastAsia"/>
                                </w:rPr>
                                <w:t>读取文件</w:t>
                              </w:r>
                              <w:r>
                                <w:t>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H="1">
                            <a:off x="2323009" y="474784"/>
                            <a:ext cx="529" cy="326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2323644" y="1143000"/>
                            <a:ext cx="50" cy="193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2323694" y="1805354"/>
                            <a:ext cx="308" cy="293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流程图: 过程 22"/>
                        <wps:cNvSpPr/>
                        <wps:spPr>
                          <a:xfrm>
                            <a:off x="1831729" y="2104103"/>
                            <a:ext cx="984447" cy="42766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325B59">
                              <w:pPr>
                                <w:jc w:val="center"/>
                              </w:pPr>
                              <w:r>
                                <w:rPr>
                                  <w:rFonts w:hint="eastAsia"/>
                                </w:rPr>
                                <w:t>预处理文本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流程图: 过程 29"/>
                        <wps:cNvSpPr/>
                        <wps:spPr>
                          <a:xfrm>
                            <a:off x="1781224" y="2783979"/>
                            <a:ext cx="1083978" cy="42228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325B59">
                              <w:pPr>
                                <w:jc w:val="center"/>
                              </w:pPr>
                              <w:r>
                                <w:rPr>
                                  <w:rFonts w:hint="eastAsia"/>
                                </w:rPr>
                                <w:t>生成有向图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流程图: 终止 31"/>
                        <wps:cNvSpPr/>
                        <wps:spPr>
                          <a:xfrm>
                            <a:off x="1753367" y="3622430"/>
                            <a:ext cx="1140476" cy="48575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2A7212">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a:off x="2323367" y="2532184"/>
                            <a:ext cx="98" cy="252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330198" y="3206262"/>
                            <a:ext cx="392" cy="416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0" o:spid="_x0000_s1026" editas="canvas" style="width:370.55pt;height:339.25pt;mso-position-horizontal-relative:char;mso-position-vertical-relative:line" coordsize="47059,4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059;height:4307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23" o:spid="_x0000_s1028" type="#_x0000_t116" style="position:absolute;left:17822;top:803;width:10839;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" fillcolor="#4472c4 [3204]" strokecolor="#1f3763 [1604]" strokeweight="1pt">
                  <v:textbox>
                    <w:txbxContent>
                      <w:p w:rsidR="001A63E0" w:rsidRDefault="001A63E0" w:rsidP="00756A4E">
                        <w:pPr>
                          <w:pStyle w:val="af2"/>
                          <w:spacing w:before="0" w:beforeAutospacing="0" w:after="0" w:afterAutospacing="0"/>
                          <w:jc w:val="center"/>
                        </w:pPr>
                        <w:r>
                          <w:rPr>
                            <w:rFonts w:ascii="Times New Roman" w:hint="eastAsia"/>
                            <w:kern w:val="2"/>
                            <w:sz w:val="21"/>
                            <w:szCs w:val="21"/>
                          </w:rPr>
                          <w:t>开始</w:t>
                        </w:r>
                      </w:p>
                    </w:txbxContent>
                  </v:textbox>
                </v:shape>
                <v:shapetype id="_x0000_t109" coordsize="21600,21600" o:spt="109" path="m,l,21600r21600,l21600,xe">
                  <v:stroke joinstyle="miter"/>
                  <v:path gradientshapeok="t" o:connecttype="rect"/>
                </v:shapetype>
                <v:shape id="流程图: 过程 24" o:spid="_x0000_s1029" type="#_x0000_t109" style="position:absolute;left:16543;top:8013;width:13386;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" fillcolor="#4472c4 [3204]" strokecolor="#1f3763 [1604]" strokeweight="1pt">
                  <v:textbox>
                    <w:txbxContent>
                      <w:p w:rsidR="001A63E0" w:rsidRDefault="001A63E0" w:rsidP="00756A4E">
                        <w:pPr>
                          <w:jc w:val="center"/>
                        </w:pPr>
                        <w:r>
                          <w:rPr>
                            <w:rFonts w:hint="eastAsia"/>
                          </w:rPr>
                          <w:t>输入文本文件路径</w:t>
                        </w:r>
                      </w:p>
                    </w:txbxContent>
                  </v:textbox>
                </v:shape>
                <v:shape id="流程图: 过程 11" o:spid="_x0000_s1030" type="#_x0000_t109" style="position:absolute;left:17961;top:13364;width:10551;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" fillcolor="#4472c4 [3204]" strokecolor="#1f3763 [1604]" strokeweight="1pt">
                  <v:textbox>
                    <w:txbxContent>
                      <w:p w:rsidR="001A63E0" w:rsidRDefault="001A63E0" w:rsidP="00325B59">
                        <w:pPr>
                          <w:jc w:val="center"/>
                        </w:pPr>
                        <w:r>
                          <w:rPr>
                            <w:rFonts w:hint="eastAsia"/>
                          </w:rPr>
                          <w:t>读取文件</w:t>
                        </w:r>
                        <w:r>
                          <w:t>内容</w:t>
                        </w:r>
                      </w:p>
                    </w:txbxContent>
                  </v:textbox>
                </v:shape>
                <v:shapetype id="_x0000_t32" coordsize="21600,21600" o:spt="32" o:oned="t" path="m,l21600,21600e" filled="f">
                  <v:path arrowok="t" fillok="f" o:connecttype="none"/>
                  <o:lock v:ext="edit" shapetype="t"/>
                </v:shapetype>
                <v:shape id="直接箭头连接符 16" o:spid="_x0000_s1031" type="#_x0000_t32" style="position:absolute;left:23230;top:4747;width:5;height:3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直接箭头连接符 17" o:spid="_x0000_s1032" type="#_x0000_t32" style="position:absolute;left:23236;top:11430;width:0;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直接箭头连接符 18" o:spid="_x0000_s1033" type="#_x0000_t32" style="position:absolute;left:23236;top:18053;width:4;height:2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流程图: 过程 22" o:spid="_x0000_s1034" type="#_x0000_t109" style="position:absolute;left:18317;top:21041;width:9844;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" fillcolor="#4472c4 [3204]" strokecolor="#1f3763 [1604]" strokeweight="1pt">
                  <v:textbox>
                    <w:txbxContent>
                      <w:p w:rsidR="001A63E0" w:rsidRDefault="001A63E0" w:rsidP="00325B59">
                        <w:pPr>
                          <w:jc w:val="center"/>
                        </w:pPr>
                        <w:r>
                          <w:rPr>
                            <w:rFonts w:hint="eastAsia"/>
                          </w:rPr>
                          <w:t>预处理文本</w:t>
                        </w:r>
                      </w:p>
                    </w:txbxContent>
                  </v:textbox>
                </v:shape>
                <v:shape id="流程图: 过程 29" o:spid="_x0000_s1035" type="#_x0000_t109" style="position:absolute;left:17812;top:27839;width:10840;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" fillcolor="#4472c4 [3204]" strokecolor="#1f3763 [1604]" strokeweight="1pt">
                  <v:textbox>
                    <w:txbxContent>
                      <w:p w:rsidR="001A63E0" w:rsidRDefault="001A63E0" w:rsidP="00325B59">
                        <w:pPr>
                          <w:jc w:val="center"/>
                        </w:pPr>
                        <w:r>
                          <w:rPr>
                            <w:rFonts w:hint="eastAsia"/>
                          </w:rPr>
                          <w:t>生成有向图</w:t>
                        </w:r>
                      </w:p>
                    </w:txbxContent>
                  </v:textbox>
                </v:shape>
                <v:shape id="流程图: 终止 31" o:spid="_x0000_s1036" type="#_x0000_t116" style="position:absolute;left:17533;top:36224;width:11405;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" fillcolor="#4472c4 [3204]" strokecolor="#1f3763 [1604]" strokeweight="1pt">
                  <v:textbox>
                    <w:txbxContent>
                      <w:p w:rsidR="001A63E0" w:rsidRDefault="001A63E0" w:rsidP="002A7212">
                        <w:pPr>
                          <w:jc w:val="center"/>
                        </w:pPr>
                        <w:r>
                          <w:rPr>
                            <w:rFonts w:hint="eastAsia"/>
                          </w:rPr>
                          <w:t>结束</w:t>
                        </w:r>
                      </w:p>
                    </w:txbxContent>
                  </v:textbox>
                </v:shape>
                <v:shape id="直接箭头连接符 32" o:spid="_x0000_s1037" type="#_x0000_t32" style="position:absolute;left:23233;top:25321;width:1;height:2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直接箭头连接符 33" o:spid="_x0000_s1038" type="#_x0000_t32" style="position:absolute;left:23301;top:32062;width:4;height:4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w10:anchorlock/>
              </v:group>
            </w:pict>
          </mc:Fallback>
        </mc:AlternateContent>
      </w:r>
    </w:p>
    <w:p w:rsidR="007A0CA9" w:rsidRDefault="007A0CA9" w:rsidP="004C6714">
      <w:pPr>
        <w:ind w:firstLine="420"/>
      </w:pPr>
    </w:p>
    <w:p w:rsidR="004A507A" w:rsidRDefault="004A507A" w:rsidP="004A507A">
      <w:pPr>
        <w:pStyle w:val="3"/>
      </w:pPr>
      <w:bookmarkStart w:id="15" w:name="_Toc494142914"/>
      <w:r>
        <w:rPr>
          <w:rFonts w:hint="eastAsia"/>
        </w:rPr>
        <w:t>展示有向图</w:t>
      </w:r>
      <w:bookmarkEnd w:id="15"/>
    </w:p>
    <w:p w:rsidR="004A507A" w:rsidRDefault="004A507A" w:rsidP="0072715A">
      <w:pPr>
        <w:ind w:firstLine="420"/>
      </w:pPr>
      <w:r>
        <w:rPr>
          <w:rFonts w:hint="eastAsia"/>
        </w:rPr>
        <w:t>将自定义的图，调用</w:t>
      </w:r>
      <w:r>
        <w:rPr>
          <w:rFonts w:hint="eastAsia"/>
        </w:rPr>
        <w:t>graphviz-java</w:t>
      </w:r>
      <w:r>
        <w:rPr>
          <w:rFonts w:hint="eastAsia"/>
        </w:rPr>
        <w:t>的构造方法，生成一张图，并在窗口中显示给用户。</w:t>
      </w:r>
    </w:p>
    <w:p w:rsidR="00A019C1" w:rsidRDefault="00A019C1" w:rsidP="004A507A">
      <w:r>
        <w:rPr>
          <w:rFonts w:hint="eastAsia"/>
        </w:rPr>
        <w:t>由于</w:t>
      </w:r>
      <w:r>
        <w:rPr>
          <w:rFonts w:hint="eastAsia"/>
        </w:rPr>
        <w:t>graphviz-java</w:t>
      </w:r>
      <w:r>
        <w:rPr>
          <w:rFonts w:hint="eastAsia"/>
        </w:rPr>
        <w:t>渲染图像的效率十分低，因此</w:t>
      </w:r>
      <w:r w:rsidR="00EB06CA">
        <w:rPr>
          <w:rFonts w:hint="eastAsia"/>
        </w:rPr>
        <w:t>仅当用户打开用于图像显示的窗口时，程序</w:t>
      </w:r>
      <w:r w:rsidR="00EB06CA">
        <w:rPr>
          <w:rFonts w:hint="eastAsia"/>
        </w:rPr>
        <w:lastRenderedPageBreak/>
        <w:t>才会调用</w:t>
      </w:r>
      <w:r w:rsidR="00EB06CA">
        <w:rPr>
          <w:rFonts w:hint="eastAsia"/>
        </w:rPr>
        <w:t>graphviz-java</w:t>
      </w:r>
      <w:r w:rsidR="00EB06CA">
        <w:rPr>
          <w:rFonts w:hint="eastAsia"/>
        </w:rPr>
        <w:t>进行图像的渲染并显示。当用于图像显示的窗口关闭时，程序不会调用</w:t>
      </w:r>
      <w:r w:rsidR="00EB06CA">
        <w:rPr>
          <w:rFonts w:hint="eastAsia"/>
        </w:rPr>
        <w:t>graphviz-java</w:t>
      </w:r>
      <w:r w:rsidR="00EB06CA">
        <w:rPr>
          <w:rFonts w:hint="eastAsia"/>
        </w:rPr>
        <w:t>进行图像的渲染。</w:t>
      </w:r>
    </w:p>
    <w:p w:rsidR="007305E2" w:rsidRPr="004A507A" w:rsidRDefault="00615507" w:rsidP="004A507A">
      <w:r>
        <w:rPr>
          <w:rFonts w:hint="eastAsia"/>
          <w:noProof/>
        </w:rPr>
        <mc:AlternateContent>
          <mc:Choice Requires="wpc">
            <w:drawing>
              <wp:inline distT="0" distB="0" distL="0" distR="0">
                <wp:extent cx="4940935" cy="4402015"/>
                <wp:effectExtent l="0" t="0" r="0" b="0"/>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流程图: 终止 35"/>
                        <wps:cNvSpPr/>
                        <wps:spPr>
                          <a:xfrm>
                            <a:off x="2080993" y="644769"/>
                            <a:ext cx="961292" cy="41030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615507">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流程图: 过程 38"/>
                        <wps:cNvSpPr/>
                        <wps:spPr>
                          <a:xfrm>
                            <a:off x="1975778" y="1307124"/>
                            <a:ext cx="1172308" cy="59201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F85338">
                              <w:pPr>
                                <w:jc w:val="center"/>
                              </w:pPr>
                              <w:r>
                                <w:rPr>
                                  <w:rFonts w:hint="eastAsia"/>
                                </w:rPr>
                                <w:t>使用</w:t>
                              </w:r>
                              <w:r>
                                <w:t>文本生成</w:t>
                              </w:r>
                              <w:r>
                                <w:rPr>
                                  <w:rFonts w:hint="eastAsia"/>
                                </w:rPr>
                                <w:t>有向图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过程 39"/>
                        <wps:cNvSpPr/>
                        <wps:spPr>
                          <a:xfrm>
                            <a:off x="1910859" y="2174403"/>
                            <a:ext cx="1301264" cy="55121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F85338">
                              <w:pPr>
                                <w:jc w:val="center"/>
                              </w:pPr>
                              <w:r>
                                <w:rPr>
                                  <w:rFonts w:hint="eastAsia"/>
                                </w:rPr>
                                <w:t>通过</w:t>
                              </w:r>
                              <w:r>
                                <w:t>有向图使用</w:t>
                              </w:r>
                              <w:r>
                                <w:t>graphviz</w:t>
                              </w:r>
                              <w:r>
                                <w:t>生成图像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流程图: 终止 40"/>
                        <wps:cNvSpPr/>
                        <wps:spPr>
                          <a:xfrm>
                            <a:off x="2016270" y="3756778"/>
                            <a:ext cx="1090248" cy="41616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6529C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流程图: 过程 41"/>
                        <wps:cNvSpPr/>
                        <wps:spPr>
                          <a:xfrm>
                            <a:off x="2013487" y="3001107"/>
                            <a:ext cx="1096108" cy="4689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DF74A8">
                              <w:pPr>
                                <w:jc w:val="center"/>
                              </w:pPr>
                              <w:r>
                                <w:rPr>
                                  <w:rFonts w:hint="eastAsia"/>
                                </w:rPr>
                                <w:t>显示</w:t>
                              </w:r>
                              <w:r>
                                <w:t>在窗口中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561639" y="1055077"/>
                            <a:ext cx="293" cy="252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flipH="1">
                            <a:off x="2561491" y="1899140"/>
                            <a:ext cx="441" cy="275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2561491" y="2725616"/>
                            <a:ext cx="50" cy="275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直接箭头连接符 45"/>
                        <wps:cNvCnPr/>
                        <wps:spPr>
                          <a:xfrm flipH="1">
                            <a:off x="2575999" y="3470030"/>
                            <a:ext cx="147" cy="286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4" o:spid="_x0000_s1039" editas="canvas" style="width:389.05pt;height:346.6pt;mso-position-horizontal-relative:char;mso-position-vertical-relative:line" coordsize="49409,4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">
                <v:shape id="_x0000_s1040" type="#_x0000_t75" style="position:absolute;width:49409;height:44018;visibility:visible;mso-wrap-style:square">
                  <v:fill o:detectmouseclick="t"/>
                  <v:path o:connecttype="none"/>
                </v:shape>
                <v:shape id="流程图: 终止 35" o:spid="_x0000_s1041" type="#_x0000_t116" style="position:absolute;left:20809;top:6447;width:9613;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" fillcolor="#4472c4 [3204]" strokecolor="#1f3763 [1604]" strokeweight="1pt">
                  <v:textbox>
                    <w:txbxContent>
                      <w:p w:rsidR="001A63E0" w:rsidRDefault="001A63E0" w:rsidP="00615507">
                        <w:pPr>
                          <w:jc w:val="center"/>
                        </w:pPr>
                        <w:r>
                          <w:rPr>
                            <w:rFonts w:hint="eastAsia"/>
                          </w:rPr>
                          <w:t>开始</w:t>
                        </w:r>
                      </w:p>
                    </w:txbxContent>
                  </v:textbox>
                </v:shape>
                <v:shape id="流程图: 过程 38" o:spid="_x0000_s1042" type="#_x0000_t109" style="position:absolute;left:19757;top:13071;width:11723;height:5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" fillcolor="#4472c4 [3204]" strokecolor="#1f3763 [1604]" strokeweight="1pt">
                  <v:textbox>
                    <w:txbxContent>
                      <w:p w:rsidR="001A63E0" w:rsidRDefault="001A63E0" w:rsidP="00F85338">
                        <w:pPr>
                          <w:jc w:val="center"/>
                        </w:pPr>
                        <w:r>
                          <w:rPr>
                            <w:rFonts w:hint="eastAsia"/>
                          </w:rPr>
                          <w:t>使用</w:t>
                        </w:r>
                        <w:r>
                          <w:t>文本生成</w:t>
                        </w:r>
                        <w:r>
                          <w:rPr>
                            <w:rFonts w:hint="eastAsia"/>
                          </w:rPr>
                          <w:t>有向图</w:t>
                        </w:r>
                      </w:p>
                    </w:txbxContent>
                  </v:textbox>
                </v:shape>
                <v:shape id="流程图: 过程 39" o:spid="_x0000_s1043" type="#_x0000_t109" style="position:absolute;left:19108;top:21744;width:13013;height:5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7xAAAANsAAAAPAAAAZHJzL2Rvd25yZXYueG1sRI9Pa8JA&#10;FMTvQr/D8gpepNloQ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BKt+/vEAAAA2wAAAA8A&#10;AAAAAAAAAAAAAAAABwIAAGRycy9kb3ducmV2LnhtbFBLBQYAAAAAAwADALcAAAD4AgAAAAA=&#10;" fillcolor="#4472c4 [3204]" strokecolor="#1f3763 [1604]" strokeweight="1pt">
                  <v:textbox>
                    <w:txbxContent>
                      <w:p w:rsidR="001A63E0" w:rsidRDefault="001A63E0" w:rsidP="00F85338">
                        <w:pPr>
                          <w:jc w:val="center"/>
                        </w:pPr>
                        <w:r>
                          <w:rPr>
                            <w:rFonts w:hint="eastAsia"/>
                          </w:rPr>
                          <w:t>通过</w:t>
                        </w:r>
                        <w:r>
                          <w:t>有向图使用</w:t>
                        </w:r>
                        <w:r>
                          <w:t>graphviz</w:t>
                        </w:r>
                        <w:r>
                          <w:t>生成图像</w:t>
                        </w:r>
                      </w:p>
                    </w:txbxContent>
                  </v:textbox>
                </v:shape>
                <v:shape id="流程图: 终止 40" o:spid="_x0000_s1044" type="#_x0000_t116" style="position:absolute;left:20162;top:37567;width:10903;height:4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" fillcolor="#4472c4 [3204]" strokecolor="#1f3763 [1604]" strokeweight="1pt">
                  <v:textbox>
                    <w:txbxContent>
                      <w:p w:rsidR="001A63E0" w:rsidRDefault="001A63E0" w:rsidP="006529C6">
                        <w:pPr>
                          <w:jc w:val="center"/>
                        </w:pPr>
                        <w:r>
                          <w:rPr>
                            <w:rFonts w:hint="eastAsia"/>
                          </w:rPr>
                          <w:t>结束</w:t>
                        </w:r>
                      </w:p>
                    </w:txbxContent>
                  </v:textbox>
                </v:shape>
                <v:shape id="流程图: 过程 41" o:spid="_x0000_s1045" type="#_x0000_t109" style="position:absolute;left:20134;top:30011;width:10961;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" fillcolor="#4472c4 [3204]" strokecolor="#1f3763 [1604]" strokeweight="1pt">
                  <v:textbox>
                    <w:txbxContent>
                      <w:p w:rsidR="001A63E0" w:rsidRDefault="001A63E0" w:rsidP="00DF74A8">
                        <w:pPr>
                          <w:jc w:val="center"/>
                        </w:pPr>
                        <w:r>
                          <w:rPr>
                            <w:rFonts w:hint="eastAsia"/>
                          </w:rPr>
                          <w:t>显示</w:t>
                        </w:r>
                        <w:r>
                          <w:t>在窗口中</w:t>
                        </w:r>
                      </w:p>
                    </w:txbxContent>
                  </v:textbox>
                </v:shape>
                <v:shape id="直接箭头连接符 42" o:spid="_x0000_s1046" type="#_x0000_t32" style="position:absolute;left:25616;top:10550;width:3;height:2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shape id="直接箭头连接符 43" o:spid="_x0000_s1047" type="#_x0000_t32" style="position:absolute;left:25614;top:18991;width:5;height:2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4472c4 [3204]" strokeweight=".5pt">
                  <v:stroke endarrow="block" joinstyle="miter"/>
                </v:shape>
                <v:shape id="直接箭头连接符 44" o:spid="_x0000_s1048" type="#_x0000_t32" style="position:absolute;left:25614;top:27256;width:1;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直接箭头连接符 45" o:spid="_x0000_s1049" type="#_x0000_t32" style="position:absolute;left:25759;top:34700;width:2;height:28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4472c4 [3204]" strokeweight=".5pt">
                  <v:stroke endarrow="block" joinstyle="miter"/>
                </v:shape>
                <w10:anchorlock/>
              </v:group>
            </w:pict>
          </mc:Fallback>
        </mc:AlternateContent>
      </w:r>
    </w:p>
    <w:p w:rsidR="00D52612" w:rsidRDefault="00E22BA2" w:rsidP="00E22BA2">
      <w:pPr>
        <w:pStyle w:val="3"/>
      </w:pPr>
      <w:bookmarkStart w:id="16" w:name="_Toc494142915"/>
      <w:r>
        <w:rPr>
          <w:rFonts w:hint="eastAsia"/>
        </w:rPr>
        <w:t>查询桥接词</w:t>
      </w:r>
      <w:bookmarkEnd w:id="16"/>
    </w:p>
    <w:p w:rsidR="00E061B4" w:rsidRDefault="00E061B4" w:rsidP="00E061B4">
      <w:pPr>
        <w:ind w:firstLine="420"/>
        <w:rPr>
          <w:lang w:val="x-none"/>
        </w:rPr>
      </w:pPr>
      <w:r>
        <w:rPr>
          <w:rFonts w:hint="eastAsia"/>
          <w:lang w:val="x-none"/>
        </w:rPr>
        <w:t>设输入的两个单词为</w:t>
      </w:r>
      <w:r>
        <w:rPr>
          <w:rFonts w:hint="eastAsia"/>
          <w:lang w:val="x-none"/>
        </w:rPr>
        <w:t>word1</w:t>
      </w:r>
      <w:r>
        <w:rPr>
          <w:rFonts w:hint="eastAsia"/>
          <w:lang w:val="x-none"/>
        </w:rPr>
        <w:t>和</w:t>
      </w:r>
      <w:r>
        <w:rPr>
          <w:rFonts w:hint="eastAsia"/>
          <w:lang w:val="x-none"/>
        </w:rPr>
        <w:t>word</w:t>
      </w:r>
      <w:r>
        <w:rPr>
          <w:lang w:val="x-none"/>
        </w:rPr>
        <w:t>2</w:t>
      </w:r>
      <w:r>
        <w:rPr>
          <w:rFonts w:hint="eastAsia"/>
          <w:lang w:val="x-none"/>
        </w:rPr>
        <w:t>。遍历</w:t>
      </w:r>
      <w:r>
        <w:rPr>
          <w:rFonts w:hint="eastAsia"/>
          <w:lang w:val="x-none"/>
        </w:rPr>
        <w:t>word</w:t>
      </w:r>
      <w:r>
        <w:rPr>
          <w:lang w:val="x-none"/>
        </w:rPr>
        <w:t>1</w:t>
      </w:r>
      <w:r>
        <w:rPr>
          <w:rFonts w:hint="eastAsia"/>
          <w:lang w:val="x-none"/>
        </w:rPr>
        <w:t>连出的边</w:t>
      </w:r>
      <w:r>
        <w:rPr>
          <w:rFonts w:hint="eastAsia"/>
          <w:lang w:val="x-none"/>
        </w:rPr>
        <w:t>(word1, word3)</w:t>
      </w:r>
      <w:r>
        <w:rPr>
          <w:rFonts w:hint="eastAsia"/>
          <w:lang w:val="x-none"/>
        </w:rPr>
        <w:t>，判断</w:t>
      </w:r>
      <w:r>
        <w:rPr>
          <w:rFonts w:hint="eastAsia"/>
          <w:lang w:val="x-none"/>
        </w:rPr>
        <w:t>word</w:t>
      </w:r>
      <w:r>
        <w:rPr>
          <w:lang w:val="x-none"/>
        </w:rPr>
        <w:t>3</w:t>
      </w:r>
      <w:r>
        <w:rPr>
          <w:rFonts w:hint="eastAsia"/>
          <w:lang w:val="x-none"/>
        </w:rPr>
        <w:t>是否有连向</w:t>
      </w:r>
      <w:r>
        <w:rPr>
          <w:rFonts w:hint="eastAsia"/>
          <w:lang w:val="x-none"/>
        </w:rPr>
        <w:t>word</w:t>
      </w:r>
      <w:r>
        <w:rPr>
          <w:lang w:val="x-none"/>
        </w:rPr>
        <w:t>2</w:t>
      </w:r>
      <w:r>
        <w:rPr>
          <w:rFonts w:hint="eastAsia"/>
          <w:lang w:val="x-none"/>
        </w:rPr>
        <w:t>的边。</w:t>
      </w:r>
    </w:p>
    <w:p w:rsidR="000B52CA" w:rsidRDefault="00263B3A" w:rsidP="00527ADE">
      <w:pPr>
        <w:rPr>
          <w:lang w:val="x-none"/>
        </w:rPr>
      </w:pPr>
      <w:r>
        <w:rPr>
          <w:rFonts w:hint="eastAsia"/>
          <w:noProof/>
        </w:rPr>
        <w:lastRenderedPageBreak/>
        <mc:AlternateContent>
          <mc:Choice Requires="wpc">
            <w:drawing>
              <wp:inline distT="0" distB="0" distL="0" distR="0">
                <wp:extent cx="5274310" cy="7766538"/>
                <wp:effectExtent l="0" t="0" r="0" b="635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流程图: 终止 47"/>
                        <wps:cNvSpPr/>
                        <wps:spPr>
                          <a:xfrm>
                            <a:off x="2069123" y="152400"/>
                            <a:ext cx="990600" cy="41030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D82C0F">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48"/>
                        <wps:cNvSpPr/>
                        <wps:spPr>
                          <a:xfrm>
                            <a:off x="1723293" y="885093"/>
                            <a:ext cx="1670538" cy="41030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C8321D">
                              <w:pPr>
                                <w:jc w:val="center"/>
                              </w:pPr>
                              <w:r>
                                <w:rPr>
                                  <w:rFonts w:hint="eastAsia"/>
                                </w:rPr>
                                <w:t>用户输入</w:t>
                              </w:r>
                              <w:r>
                                <w:t>word1</w:t>
                              </w:r>
                              <w:r>
                                <w:rPr>
                                  <w:rFonts w:hint="eastAsia"/>
                                </w:rPr>
                                <w:t>与</w:t>
                              </w:r>
                              <w:r>
                                <w:t>word2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流程图: 决策 52"/>
                        <wps:cNvSpPr/>
                        <wps:spPr>
                          <a:xfrm>
                            <a:off x="1172307" y="4952127"/>
                            <a:ext cx="2778371" cy="93871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Pr="00783EF8" w:rsidRDefault="001A63E0" w:rsidP="00783EF8">
                              <w:pPr>
                                <w:jc w:val="center"/>
                                <w:rPr>
                                  <w:sz w:val="15"/>
                                  <w:szCs w:val="15"/>
                                </w:rPr>
                              </w:pPr>
                              <w:r>
                                <w:rPr>
                                  <w:rFonts w:hint="eastAsia"/>
                                  <w:sz w:val="15"/>
                                  <w:szCs w:val="15"/>
                                </w:rPr>
                                <w:t>e</w:t>
                              </w:r>
                              <w:r>
                                <w:rPr>
                                  <w:rFonts w:hint="eastAsia"/>
                                  <w:sz w:val="15"/>
                                  <w:szCs w:val="15"/>
                                </w:rPr>
                                <w:t>是否为</w:t>
                              </w:r>
                              <w:r>
                                <w:rPr>
                                  <w:sz w:val="15"/>
                                  <w:szCs w:val="15"/>
                                </w:rPr>
                                <w:t>word1</w:t>
                              </w:r>
                              <w:r>
                                <w:rPr>
                                  <w:rFonts w:hint="eastAsia"/>
                                  <w:sz w:val="15"/>
                                  <w:szCs w:val="15"/>
                                </w:rPr>
                                <w:t>的</w:t>
                              </w:r>
                              <w:r>
                                <w:rPr>
                                  <w:sz w:val="15"/>
                                  <w:szCs w:val="15"/>
                                </w:rPr>
                                <w:t>最后一条</w:t>
                              </w:r>
                              <w:r>
                                <w:rPr>
                                  <w:rFonts w:hint="eastAsia"/>
                                  <w:sz w:val="15"/>
                                  <w:szCs w:val="15"/>
                                </w:rPr>
                                <w:t>出边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流程图: 过程 53"/>
                        <wps:cNvSpPr/>
                        <wps:spPr>
                          <a:xfrm>
                            <a:off x="1594338" y="1664676"/>
                            <a:ext cx="1940169" cy="50995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783EF8">
                              <w:pPr>
                                <w:jc w:val="center"/>
                              </w:pPr>
                              <w:r>
                                <w:rPr>
                                  <w:rFonts w:hint="eastAsia"/>
                                </w:rPr>
                                <w:t>枚举</w:t>
                              </w:r>
                              <w:r>
                                <w:t>word1</w:t>
                              </w:r>
                              <w:r>
                                <w:rPr>
                                  <w:rFonts w:hint="eastAsia"/>
                                </w:rPr>
                                <w:t>的</w:t>
                              </w:r>
                              <w:r>
                                <w:t>下一条出边</w:t>
                              </w: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连接符: 肘形 55"/>
                        <wps:cNvCnPr>
                          <a:stCxn id="52" idx="3"/>
                          <a:endCxn id="53" idx="3"/>
                        </wps:cNvCnPr>
                        <wps:spPr>
                          <a:xfrm flipH="1" flipV="1">
                            <a:off x="3534507" y="1919653"/>
                            <a:ext cx="416171" cy="3501834"/>
                          </a:xfrm>
                          <a:prstGeom prst="bentConnector3">
                            <a:avLst>
                              <a:gd name="adj1" fmla="val -5492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流程图: 决策 58"/>
                        <wps:cNvSpPr/>
                        <wps:spPr>
                          <a:xfrm>
                            <a:off x="1307125" y="2502055"/>
                            <a:ext cx="2520462" cy="98555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Pr="00CE480B" w:rsidRDefault="001A63E0" w:rsidP="00CE480B">
                              <w:pPr>
                                <w:jc w:val="center"/>
                                <w:rPr>
                                  <w:sz w:val="13"/>
                                  <w:szCs w:val="13"/>
                                </w:rPr>
                              </w:pPr>
                              <w:r w:rsidRPr="00CE480B">
                                <w:rPr>
                                  <w:sz w:val="13"/>
                                  <w:szCs w:val="13"/>
                                </w:rPr>
                                <w:t>e</w:t>
                              </w:r>
                              <w:r w:rsidRPr="00CE480B">
                                <w:rPr>
                                  <w:rFonts w:hint="eastAsia"/>
                                  <w:sz w:val="13"/>
                                  <w:szCs w:val="13"/>
                                </w:rPr>
                                <w:t>连向</w:t>
                              </w:r>
                              <w:r w:rsidRPr="00CE480B">
                                <w:rPr>
                                  <w:sz w:val="13"/>
                                  <w:szCs w:val="13"/>
                                </w:rPr>
                                <w:t>的点</w:t>
                              </w:r>
                              <w:r w:rsidRPr="00CE480B">
                                <w:rPr>
                                  <w:rFonts w:hint="eastAsia"/>
                                  <w:sz w:val="13"/>
                                  <w:szCs w:val="13"/>
                                </w:rPr>
                                <w:t>word</w:t>
                              </w:r>
                              <w:r w:rsidRPr="00CE480B">
                                <w:rPr>
                                  <w:sz w:val="13"/>
                                  <w:szCs w:val="13"/>
                                </w:rPr>
                                <w:t>3</w:t>
                              </w:r>
                              <w:r w:rsidRPr="00CE480B">
                                <w:rPr>
                                  <w:rFonts w:hint="eastAsia"/>
                                  <w:sz w:val="13"/>
                                  <w:szCs w:val="13"/>
                                </w:rPr>
                                <w:t>是否</w:t>
                              </w:r>
                              <w:r w:rsidRPr="00CE480B">
                                <w:rPr>
                                  <w:sz w:val="13"/>
                                  <w:szCs w:val="13"/>
                                </w:rPr>
                                <w:t>有连向</w:t>
                              </w:r>
                              <w:r w:rsidRPr="00CE480B">
                                <w:rPr>
                                  <w:sz w:val="13"/>
                                  <w:szCs w:val="13"/>
                                </w:rPr>
                                <w:t>word2</w:t>
                              </w:r>
                              <w:r w:rsidRPr="00CE480B">
                                <w:rPr>
                                  <w:rFonts w:hint="eastAsia"/>
                                  <w:sz w:val="13"/>
                                  <w:szCs w:val="13"/>
                                </w:rPr>
                                <w:t>的</w:t>
                              </w:r>
                              <w:r w:rsidRPr="00CE480B">
                                <w:rPr>
                                  <w:sz w:val="13"/>
                                  <w:szCs w:val="13"/>
                                </w:rPr>
                                <w:t>边</w:t>
                              </w:r>
                            </w:p>
                            <w:p w:rsidR="001A63E0" w:rsidRPr="00CE480B" w:rsidRDefault="001A63E0" w:rsidP="00CE480B">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676401" y="3850906"/>
                            <a:ext cx="1776046" cy="53938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CE480B">
                              <w:pPr>
                                <w:jc w:val="center"/>
                              </w:pPr>
                              <w:r>
                                <w:rPr>
                                  <w:rFonts w:hint="eastAsia"/>
                                </w:rPr>
                                <w:t>将</w:t>
                              </w:r>
                              <w:r>
                                <w:t>word3</w:t>
                              </w:r>
                              <w:r>
                                <w:rPr>
                                  <w:rFonts w:hint="eastAsia"/>
                                </w:rPr>
                                <w:t>加入</w:t>
                              </w:r>
                              <w:r>
                                <w:t>桥接词集合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58" idx="2"/>
                          <a:endCxn id="60" idx="0"/>
                        </wps:cNvCnPr>
                        <wps:spPr>
                          <a:xfrm flipH="1">
                            <a:off x="2564424" y="3487614"/>
                            <a:ext cx="2932" cy="3632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60" idx="2"/>
                          <a:endCxn id="52" idx="0"/>
                        </wps:cNvCnPr>
                        <wps:spPr>
                          <a:xfrm flipH="1">
                            <a:off x="2561493" y="4390293"/>
                            <a:ext cx="2931" cy="561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连接符: 肘形 64"/>
                        <wps:cNvCnPr>
                          <a:stCxn id="58" idx="3"/>
                          <a:endCxn id="52" idx="0"/>
                        </wps:cNvCnPr>
                        <wps:spPr>
                          <a:xfrm flipH="1">
                            <a:off x="2561493" y="2994835"/>
                            <a:ext cx="1266094" cy="1957292"/>
                          </a:xfrm>
                          <a:prstGeom prst="bentConnector4">
                            <a:avLst>
                              <a:gd name="adj1" fmla="val -18056"/>
                              <a:gd name="adj2" fmla="val 6258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a:stCxn id="53" idx="2"/>
                          <a:endCxn id="58" idx="0"/>
                        </wps:cNvCnPr>
                        <wps:spPr>
                          <a:xfrm>
                            <a:off x="2564423" y="2174630"/>
                            <a:ext cx="2933" cy="327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47" idx="2"/>
                          <a:endCxn id="48" idx="0"/>
                        </wps:cNvCnPr>
                        <wps:spPr>
                          <a:xfrm flipH="1">
                            <a:off x="2558562" y="562708"/>
                            <a:ext cx="5861" cy="322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48" idx="2"/>
                          <a:endCxn id="53" idx="0"/>
                        </wps:cNvCnPr>
                        <wps:spPr>
                          <a:xfrm>
                            <a:off x="2558562" y="1295400"/>
                            <a:ext cx="5861" cy="369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68"/>
                        <wps:cNvSpPr/>
                        <wps:spPr>
                          <a:xfrm>
                            <a:off x="1641230" y="6201507"/>
                            <a:ext cx="1840524" cy="67993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5835A9">
                              <w:pPr>
                                <w:jc w:val="center"/>
                              </w:pPr>
                              <w:r>
                                <w:rPr>
                                  <w:rFonts w:hint="eastAsia"/>
                                </w:rPr>
                                <w:t>输出</w:t>
                              </w:r>
                              <w:r>
                                <w:t>桥接词集合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流程图: 终止 70"/>
                        <wps:cNvSpPr/>
                        <wps:spPr>
                          <a:xfrm>
                            <a:off x="1922585" y="7151077"/>
                            <a:ext cx="1295400" cy="56270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124A1B">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接箭头连接符 71"/>
                        <wps:cNvCnPr>
                          <a:stCxn id="52" idx="2"/>
                          <a:endCxn id="68" idx="0"/>
                        </wps:cNvCnPr>
                        <wps:spPr>
                          <a:xfrm flipH="1">
                            <a:off x="2561492" y="5890476"/>
                            <a:ext cx="1" cy="310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a:stCxn id="68" idx="2"/>
                          <a:endCxn id="70" idx="0"/>
                        </wps:cNvCnPr>
                        <wps:spPr>
                          <a:xfrm>
                            <a:off x="2561492" y="6881446"/>
                            <a:ext cx="8793" cy="269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6" o:spid="_x0000_s1050" editas="canvas" style="width:415.3pt;height:611.55pt;mso-position-horizontal-relative:char;mso-position-vertical-relative:line" coordsize="52743,7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">
                <v:shape id="_x0000_s1051" type="#_x0000_t75" style="position:absolute;width:52743;height:77660;visibility:visible;mso-wrap-style:square">
                  <v:fill o:detectmouseclick="t"/>
                  <v:path o:connecttype="none"/>
                </v:shape>
                <v:shape id="流程图: 终止 47" o:spid="_x0000_s1052" type="#_x0000_t116" style="position:absolute;left:20691;top:1524;width:9906;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" fillcolor="#4472c4 [3204]" strokecolor="#1f3763 [1604]" strokeweight="1pt">
                  <v:textbox>
                    <w:txbxContent>
                      <w:p w:rsidR="001A63E0" w:rsidRDefault="001A63E0" w:rsidP="00D82C0F">
                        <w:pPr>
                          <w:jc w:val="center"/>
                        </w:pPr>
                        <w:r>
                          <w:rPr>
                            <w:rFonts w:hint="eastAsia"/>
                          </w:rPr>
                          <w:t>开始</w:t>
                        </w:r>
                      </w:p>
                    </w:txbxContent>
                  </v:textbox>
                </v:shape>
                <v:shape id="流程图: 过程 48" o:spid="_x0000_s1053" type="#_x0000_t109" style="position:absolute;left:17232;top:8850;width:16706;height:4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" fillcolor="#4472c4 [3204]" strokecolor="#1f3763 [1604]" strokeweight="1pt">
                  <v:textbox>
                    <w:txbxContent>
                      <w:p w:rsidR="001A63E0" w:rsidRDefault="001A63E0" w:rsidP="00C8321D">
                        <w:pPr>
                          <w:jc w:val="center"/>
                        </w:pPr>
                        <w:r>
                          <w:rPr>
                            <w:rFonts w:hint="eastAsia"/>
                          </w:rPr>
                          <w:t>用户输入</w:t>
                        </w:r>
                        <w:r>
                          <w:t>word1</w:t>
                        </w:r>
                        <w:r>
                          <w:rPr>
                            <w:rFonts w:hint="eastAsia"/>
                          </w:rPr>
                          <w:t>与</w:t>
                        </w:r>
                        <w:r>
                          <w:t>word2</w:t>
                        </w:r>
                      </w:p>
                    </w:txbxContent>
                  </v:textbox>
                </v:shape>
                <v:shapetype id="_x0000_t110" coordsize="21600,21600" o:spt="110" path="m10800,l,10800,10800,21600,21600,10800xe">
                  <v:stroke joinstyle="miter"/>
                  <v:path gradientshapeok="t" o:connecttype="rect" textboxrect="5400,5400,16200,16200"/>
                </v:shapetype>
                <v:shape id="流程图: 决策 52" o:spid="_x0000_s1054" type="#_x0000_t110" style="position:absolute;left:11723;top:49521;width:27783;height:9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" fillcolor="#4472c4 [3204]" strokecolor="#1f3763 [1604]" strokeweight="1pt">
                  <v:textbox>
                    <w:txbxContent>
                      <w:p w:rsidR="001A63E0" w:rsidRPr="00783EF8" w:rsidRDefault="001A63E0" w:rsidP="00783EF8">
                        <w:pPr>
                          <w:jc w:val="center"/>
                          <w:rPr>
                            <w:sz w:val="15"/>
                            <w:szCs w:val="15"/>
                          </w:rPr>
                        </w:pPr>
                        <w:r>
                          <w:rPr>
                            <w:rFonts w:hint="eastAsia"/>
                            <w:sz w:val="15"/>
                            <w:szCs w:val="15"/>
                          </w:rPr>
                          <w:t>e</w:t>
                        </w:r>
                        <w:r>
                          <w:rPr>
                            <w:rFonts w:hint="eastAsia"/>
                            <w:sz w:val="15"/>
                            <w:szCs w:val="15"/>
                          </w:rPr>
                          <w:t>是否为</w:t>
                        </w:r>
                        <w:r>
                          <w:rPr>
                            <w:sz w:val="15"/>
                            <w:szCs w:val="15"/>
                          </w:rPr>
                          <w:t>word1</w:t>
                        </w:r>
                        <w:r>
                          <w:rPr>
                            <w:rFonts w:hint="eastAsia"/>
                            <w:sz w:val="15"/>
                            <w:szCs w:val="15"/>
                          </w:rPr>
                          <w:t>的</w:t>
                        </w:r>
                        <w:r>
                          <w:rPr>
                            <w:sz w:val="15"/>
                            <w:szCs w:val="15"/>
                          </w:rPr>
                          <w:t>最后一条</w:t>
                        </w:r>
                        <w:r>
                          <w:rPr>
                            <w:rFonts w:hint="eastAsia"/>
                            <w:sz w:val="15"/>
                            <w:szCs w:val="15"/>
                          </w:rPr>
                          <w:t>出边</w:t>
                        </w:r>
                      </w:p>
                    </w:txbxContent>
                  </v:textbox>
                </v:shape>
                <v:shape id="流程图: 过程 53" o:spid="_x0000_s1055" type="#_x0000_t109" style="position:absolute;left:15943;top:16646;width:19402;height: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" fillcolor="#4472c4 [3204]" strokecolor="#1f3763 [1604]" strokeweight="1pt">
                  <v:textbox>
                    <w:txbxContent>
                      <w:p w:rsidR="001A63E0" w:rsidRDefault="001A63E0" w:rsidP="00783EF8">
                        <w:pPr>
                          <w:jc w:val="center"/>
                        </w:pPr>
                        <w:r>
                          <w:rPr>
                            <w:rFonts w:hint="eastAsia"/>
                          </w:rPr>
                          <w:t>枚举</w:t>
                        </w:r>
                        <w:r>
                          <w:t>word1</w:t>
                        </w:r>
                        <w:r>
                          <w:rPr>
                            <w:rFonts w:hint="eastAsia"/>
                          </w:rPr>
                          <w:t>的</w:t>
                        </w:r>
                        <w:r>
                          <w:t>下一条出边</w:t>
                        </w:r>
                        <w:r>
                          <w:rPr>
                            <w:rFonts w:hint="eastAsia"/>
                          </w:rPr>
                          <w:t>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5" o:spid="_x0000_s1056" type="#_x0000_t34" style="position:absolute;left:35345;top:19196;width:4161;height:350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" adj="-11865" strokecolor="#4472c4 [3204]" strokeweight=".5pt">
                  <v:stroke endarrow="block"/>
                </v:shape>
                <v:shape id="流程图: 决策 58" o:spid="_x0000_s1057" type="#_x0000_t110" style="position:absolute;left:13071;top:25020;width:25204;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" fillcolor="#4472c4 [3204]" strokecolor="#1f3763 [1604]" strokeweight="1pt">
                  <v:textbox>
                    <w:txbxContent>
                      <w:p w:rsidR="001A63E0" w:rsidRPr="00CE480B" w:rsidRDefault="001A63E0" w:rsidP="00CE480B">
                        <w:pPr>
                          <w:jc w:val="center"/>
                          <w:rPr>
                            <w:sz w:val="13"/>
                            <w:szCs w:val="13"/>
                          </w:rPr>
                        </w:pPr>
                        <w:r w:rsidRPr="00CE480B">
                          <w:rPr>
                            <w:sz w:val="13"/>
                            <w:szCs w:val="13"/>
                          </w:rPr>
                          <w:t>e</w:t>
                        </w:r>
                        <w:r w:rsidRPr="00CE480B">
                          <w:rPr>
                            <w:rFonts w:hint="eastAsia"/>
                            <w:sz w:val="13"/>
                            <w:szCs w:val="13"/>
                          </w:rPr>
                          <w:t>连向</w:t>
                        </w:r>
                        <w:r w:rsidRPr="00CE480B">
                          <w:rPr>
                            <w:sz w:val="13"/>
                            <w:szCs w:val="13"/>
                          </w:rPr>
                          <w:t>的点</w:t>
                        </w:r>
                        <w:r w:rsidRPr="00CE480B">
                          <w:rPr>
                            <w:rFonts w:hint="eastAsia"/>
                            <w:sz w:val="13"/>
                            <w:szCs w:val="13"/>
                          </w:rPr>
                          <w:t>word</w:t>
                        </w:r>
                        <w:r w:rsidRPr="00CE480B">
                          <w:rPr>
                            <w:sz w:val="13"/>
                            <w:szCs w:val="13"/>
                          </w:rPr>
                          <w:t>3</w:t>
                        </w:r>
                        <w:r w:rsidRPr="00CE480B">
                          <w:rPr>
                            <w:rFonts w:hint="eastAsia"/>
                            <w:sz w:val="13"/>
                            <w:szCs w:val="13"/>
                          </w:rPr>
                          <w:t>是否</w:t>
                        </w:r>
                        <w:r w:rsidRPr="00CE480B">
                          <w:rPr>
                            <w:sz w:val="13"/>
                            <w:szCs w:val="13"/>
                          </w:rPr>
                          <w:t>有连向</w:t>
                        </w:r>
                        <w:r w:rsidRPr="00CE480B">
                          <w:rPr>
                            <w:sz w:val="13"/>
                            <w:szCs w:val="13"/>
                          </w:rPr>
                          <w:t>word2</w:t>
                        </w:r>
                        <w:r w:rsidRPr="00CE480B">
                          <w:rPr>
                            <w:rFonts w:hint="eastAsia"/>
                            <w:sz w:val="13"/>
                            <w:szCs w:val="13"/>
                          </w:rPr>
                          <w:t>的</w:t>
                        </w:r>
                        <w:r w:rsidRPr="00CE480B">
                          <w:rPr>
                            <w:sz w:val="13"/>
                            <w:szCs w:val="13"/>
                          </w:rPr>
                          <w:t>边</w:t>
                        </w:r>
                      </w:p>
                      <w:p w:rsidR="001A63E0" w:rsidRPr="00CE480B" w:rsidRDefault="001A63E0" w:rsidP="00CE480B">
                        <w:pPr>
                          <w:jc w:val="center"/>
                          <w:rPr>
                            <w:sz w:val="13"/>
                            <w:szCs w:val="13"/>
                          </w:rPr>
                        </w:pPr>
                      </w:p>
                    </w:txbxContent>
                  </v:textbox>
                </v:shape>
                <v:shape id="流程图: 过程 60" o:spid="_x0000_s1058" type="#_x0000_t109" style="position:absolute;left:16764;top:38509;width:17760;height:5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" fillcolor="#4472c4 [3204]" strokecolor="#1f3763 [1604]" strokeweight="1pt">
                  <v:textbox>
                    <w:txbxContent>
                      <w:p w:rsidR="001A63E0" w:rsidRDefault="001A63E0" w:rsidP="00CE480B">
                        <w:pPr>
                          <w:jc w:val="center"/>
                        </w:pPr>
                        <w:r>
                          <w:rPr>
                            <w:rFonts w:hint="eastAsia"/>
                          </w:rPr>
                          <w:t>将</w:t>
                        </w:r>
                        <w:r>
                          <w:t>word3</w:t>
                        </w:r>
                        <w:r>
                          <w:rPr>
                            <w:rFonts w:hint="eastAsia"/>
                          </w:rPr>
                          <w:t>加入</w:t>
                        </w:r>
                        <w:r>
                          <w:t>桥接词集合</w:t>
                        </w:r>
                      </w:p>
                    </w:txbxContent>
                  </v:textbox>
                </v:shape>
                <v:shape id="直接箭头连接符 61" o:spid="_x0000_s1059" type="#_x0000_t32" style="position:absolute;left:25644;top:34876;width:29;height:36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直接箭头连接符 62" o:spid="_x0000_s1060" type="#_x0000_t32" style="position:absolute;left:25614;top:43902;width:30;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64" o:spid="_x0000_s1061" type="#_x0000_t35" style="position:absolute;left:25614;top:29948;width:12661;height:195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" adj="-3900,13519" strokecolor="#4472c4 [3204]" strokeweight=".5pt">
                  <v:stroke endarrow="block"/>
                </v:shape>
                <v:shape id="直接箭头连接符 65" o:spid="_x0000_s1062" type="#_x0000_t32" style="position:absolute;left:25644;top:21746;width:29;height:3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shape id="直接箭头连接符 66" o:spid="_x0000_s1063" type="#_x0000_t32" style="position:absolute;left:25585;top:5627;width:59;height:32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" strokecolor="#4472c4 [3204]" strokeweight=".5pt">
                  <v:stroke endarrow="block" joinstyle="miter"/>
                </v:shape>
                <v:shape id="直接箭头连接符 67" o:spid="_x0000_s1064" type="#_x0000_t32" style="position:absolute;left:25585;top:12954;width:59;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" strokecolor="#4472c4 [3204]" strokeweight=".5pt">
                  <v:stroke endarrow="block" joinstyle="miter"/>
                </v:shape>
                <v:shape id="流程图: 过程 68" o:spid="_x0000_s1065" type="#_x0000_t109" style="position:absolute;left:16412;top:62015;width:18405;height:6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" fillcolor="#4472c4 [3204]" strokecolor="#1f3763 [1604]" strokeweight="1pt">
                  <v:textbox>
                    <w:txbxContent>
                      <w:p w:rsidR="001A63E0" w:rsidRDefault="001A63E0" w:rsidP="005835A9">
                        <w:pPr>
                          <w:jc w:val="center"/>
                        </w:pPr>
                        <w:r>
                          <w:rPr>
                            <w:rFonts w:hint="eastAsia"/>
                          </w:rPr>
                          <w:t>输出</w:t>
                        </w:r>
                        <w:r>
                          <w:t>桥接词集合</w:t>
                        </w:r>
                      </w:p>
                    </w:txbxContent>
                  </v:textbox>
                </v:shape>
                <v:shape id="流程图: 终止 70" o:spid="_x0000_s1066" type="#_x0000_t116" style="position:absolute;left:19225;top:71510;width:12954;height: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" fillcolor="#4472c4 [3204]" strokecolor="#1f3763 [1604]" strokeweight="1pt">
                  <v:textbox>
                    <w:txbxContent>
                      <w:p w:rsidR="001A63E0" w:rsidRDefault="001A63E0" w:rsidP="00124A1B">
                        <w:pPr>
                          <w:jc w:val="center"/>
                        </w:pPr>
                        <w:r>
                          <w:rPr>
                            <w:rFonts w:hint="eastAsia"/>
                          </w:rPr>
                          <w:t>结束</w:t>
                        </w:r>
                      </w:p>
                    </w:txbxContent>
                  </v:textbox>
                </v:shape>
                <v:shape id="直接箭头连接符 71" o:spid="_x0000_s1067" type="#_x0000_t32" style="position:absolute;left:25614;top:58904;width:0;height:3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直接箭头连接符 72" o:spid="_x0000_s1068" type="#_x0000_t32" style="position:absolute;left:25614;top:68814;width:88;height:2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4472c4 [3204]" strokeweight=".5pt">
                  <v:stroke endarrow="block" joinstyle="miter"/>
                </v:shape>
                <w10:anchorlock/>
              </v:group>
            </w:pict>
          </mc:Fallback>
        </mc:AlternateContent>
      </w:r>
    </w:p>
    <w:p w:rsidR="000B7B6F" w:rsidRDefault="000B7B6F" w:rsidP="000B7B6F">
      <w:pPr>
        <w:pStyle w:val="3"/>
      </w:pPr>
      <w:bookmarkStart w:id="17" w:name="_Toc494142916"/>
      <w:r w:rsidRPr="000B7B6F">
        <w:rPr>
          <w:rFonts w:hint="eastAsia"/>
        </w:rPr>
        <w:t>根据</w:t>
      </w:r>
      <w:r w:rsidRPr="000B7B6F">
        <w:rPr>
          <w:rFonts w:hint="eastAsia"/>
        </w:rPr>
        <w:t>bridge word</w:t>
      </w:r>
      <w:r w:rsidRPr="000B7B6F">
        <w:rPr>
          <w:rFonts w:hint="eastAsia"/>
        </w:rPr>
        <w:t>生成新文本</w:t>
      </w:r>
      <w:bookmarkEnd w:id="17"/>
    </w:p>
    <w:p w:rsidR="000B7B6F" w:rsidRDefault="000B7B6F" w:rsidP="000B7B6F">
      <w:pPr>
        <w:ind w:firstLine="420"/>
      </w:pPr>
      <w:r>
        <w:rPr>
          <w:rFonts w:hint="eastAsia"/>
        </w:rPr>
        <w:t>读入文本，使用“读入文本并生成有向图”中的方法，将读入的文本格式化，得到单词</w:t>
      </w:r>
      <w:r>
        <w:rPr>
          <w:rFonts w:hint="eastAsia"/>
        </w:rPr>
        <w:lastRenderedPageBreak/>
        <w:t>序列。之后，遍历单词序列，调用查询桥接词方法，获得单词序列中任意相邻的单词的所有桥接词，并随机选择一个插入到两个单词之间。由此来生成新文本。</w:t>
      </w:r>
    </w:p>
    <w:p w:rsidR="00F86DEA" w:rsidRDefault="009F5D2D" w:rsidP="000B7B6F">
      <w:pPr>
        <w:ind w:firstLine="420"/>
      </w:pPr>
      <w:r>
        <w:rPr>
          <w:rFonts w:hint="eastAsia"/>
          <w:noProof/>
        </w:rPr>
        <mc:AlternateContent>
          <mc:Choice Requires="wpc">
            <w:drawing>
              <wp:inline distT="0" distB="0" distL="0" distR="0">
                <wp:extent cx="5274310" cy="8020050"/>
                <wp:effectExtent l="0" t="0" r="0" b="0"/>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流程图: 终止 74"/>
                        <wps:cNvSpPr/>
                        <wps:spPr>
                          <a:xfrm>
                            <a:off x="1895475" y="352425"/>
                            <a:ext cx="1285875" cy="50270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9F5D2D">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1804496" y="1247775"/>
                            <a:ext cx="1468582" cy="5611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9F5D2D">
                              <w:pPr>
                                <w:jc w:val="center"/>
                              </w:pPr>
                              <w:r>
                                <w:rPr>
                                  <w:rFonts w:hint="eastAsia"/>
                                </w:rPr>
                                <w:t>用户输入文本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714327" y="2292928"/>
                            <a:ext cx="1648690" cy="52560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0C791B">
                              <w:pPr>
                                <w:jc w:val="center"/>
                              </w:pPr>
                              <w:r>
                                <w:rPr>
                                  <w:rFonts w:hint="eastAsia"/>
                                </w:rPr>
                                <w:t>读取文本的</w:t>
                              </w:r>
                              <w:r>
                                <w:t>下一个单词</w:t>
                              </w:r>
                              <w:r>
                                <w:rPr>
                                  <w:rFonts w:hint="eastAsia"/>
                                </w:rPr>
                                <w:t>word1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1771073" y="3383107"/>
                            <a:ext cx="1534584" cy="6139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A641B7">
                              <w:pPr>
                                <w:jc w:val="center"/>
                              </w:pPr>
                              <w:r>
                                <w:rPr>
                                  <w:rFonts w:hint="eastAsia"/>
                                </w:rPr>
                                <w:t>获得</w:t>
                              </w:r>
                              <w:r>
                                <w:t>word1</w:t>
                              </w:r>
                              <w:r>
                                <w:rPr>
                                  <w:rFonts w:hint="eastAsia"/>
                                </w:rPr>
                                <w:t>的</w:t>
                              </w:r>
                              <w:r>
                                <w:t>下一个单词</w:t>
                              </w:r>
                              <w:r>
                                <w:t>word2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流程图: 过程 78"/>
                        <wps:cNvSpPr/>
                        <wps:spPr>
                          <a:xfrm>
                            <a:off x="1709882" y="4438116"/>
                            <a:ext cx="1657349" cy="84739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A641B7">
                              <w:pPr>
                                <w:jc w:val="center"/>
                              </w:pPr>
                              <w:r>
                                <w:rPr>
                                  <w:rFonts w:hint="eastAsia"/>
                                </w:rPr>
                                <w:t>随机</w:t>
                              </w:r>
                              <w:r>
                                <w:t>选取一</w:t>
                              </w:r>
                              <w:r>
                                <w:rPr>
                                  <w:rFonts w:hint="eastAsia"/>
                                </w:rPr>
                                <w:t>个</w:t>
                              </w:r>
                              <w:r>
                                <w:t>word1</w:t>
                              </w:r>
                              <w:r>
                                <w:rPr>
                                  <w:rFonts w:hint="eastAsia"/>
                                </w:rPr>
                                <w:t>与</w:t>
                              </w:r>
                              <w:r>
                                <w:t>word2</w:t>
                              </w:r>
                              <w:r>
                                <w:rPr>
                                  <w:rFonts w:hint="eastAsia"/>
                                </w:rPr>
                                <w:t>的桥接词，</w:t>
                              </w:r>
                              <w:r>
                                <w:t>并</w:t>
                              </w:r>
                              <w:r>
                                <w:rPr>
                                  <w:rFonts w:hint="eastAsia"/>
                                </w:rPr>
                                <w:t>加到</w:t>
                              </w:r>
                              <w:r>
                                <w:t>word1</w:t>
                              </w:r>
                              <w:r>
                                <w:rPr>
                                  <w:rFonts w:hint="eastAsia"/>
                                </w:rPr>
                                <w:t>与</w:t>
                              </w:r>
                              <w:r>
                                <w:t>word2</w:t>
                              </w:r>
                              <w:r>
                                <w:rPr>
                                  <w:rFonts w:hint="eastAsia"/>
                                </w:rPr>
                                <w:t>之间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流程图: 决策 79"/>
                        <wps:cNvSpPr/>
                        <wps:spPr>
                          <a:xfrm>
                            <a:off x="1371600" y="5829300"/>
                            <a:ext cx="2333625" cy="8953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DA12D6">
                              <w:pPr>
                                <w:jc w:val="center"/>
                              </w:pPr>
                              <w:r>
                                <w:rPr>
                                  <w:rFonts w:hint="eastAsia"/>
                                </w:rPr>
                                <w:t>最后一个单词</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箭头连接符 81"/>
                        <wps:cNvCnPr>
                          <a:stCxn id="74" idx="2"/>
                          <a:endCxn id="75" idx="0"/>
                        </wps:cNvCnPr>
                        <wps:spPr>
                          <a:xfrm>
                            <a:off x="2538413" y="855134"/>
                            <a:ext cx="374" cy="392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a:stCxn id="75" idx="2"/>
                          <a:endCxn id="76" idx="0"/>
                        </wps:cNvCnPr>
                        <wps:spPr>
                          <a:xfrm flipH="1">
                            <a:off x="2538672" y="1808884"/>
                            <a:ext cx="115" cy="484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a:stCxn id="76" idx="2"/>
                          <a:endCxn id="77" idx="0"/>
                        </wps:cNvCnPr>
                        <wps:spPr>
                          <a:xfrm flipH="1">
                            <a:off x="2538365" y="2818534"/>
                            <a:ext cx="307" cy="564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77" idx="2"/>
                          <a:endCxn id="78" idx="0"/>
                        </wps:cNvCnPr>
                        <wps:spPr>
                          <a:xfrm>
                            <a:off x="2538365" y="3997037"/>
                            <a:ext cx="192" cy="441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78" idx="2"/>
                          <a:endCxn id="79" idx="0"/>
                        </wps:cNvCnPr>
                        <wps:spPr>
                          <a:xfrm flipH="1">
                            <a:off x="2538413" y="5285509"/>
                            <a:ext cx="144" cy="543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79" idx="3"/>
                          <a:endCxn id="76" idx="3"/>
                        </wps:cNvCnPr>
                        <wps:spPr>
                          <a:xfrm flipH="1" flipV="1">
                            <a:off x="3363017" y="2555731"/>
                            <a:ext cx="342208" cy="3721244"/>
                          </a:xfrm>
                          <a:prstGeom prst="bentConnector3">
                            <a:avLst>
                              <a:gd name="adj1" fmla="val -668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9" idx="2"/>
                          <a:endCxn id="89" idx="0"/>
                        </wps:cNvCnPr>
                        <wps:spPr>
                          <a:xfrm>
                            <a:off x="2538413" y="672465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终止 89"/>
                        <wps:cNvSpPr/>
                        <wps:spPr>
                          <a:xfrm>
                            <a:off x="2019300" y="7143750"/>
                            <a:ext cx="1057275" cy="5048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3540D9">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73" o:spid="_x0000_s1069" editas="canvas" style="width:415.3pt;height:631.5pt;mso-position-horizontal-relative:char;mso-position-vertical-relative:line" coordsize="52743,8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">
                <v:shape id="_x0000_s1070" type="#_x0000_t75" style="position:absolute;width:52743;height:80200;visibility:visible;mso-wrap-style:square">
                  <v:fill o:detectmouseclick="t"/>
                  <v:path o:connecttype="none"/>
                </v:shape>
                <v:shape id="流程图: 终止 74" o:spid="_x0000_s1071" type="#_x0000_t116" style="position:absolute;left:18954;top:3524;width:12859;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" fillcolor="#4472c4 [3204]" strokecolor="#1f3763 [1604]" strokeweight="1pt">
                  <v:textbox>
                    <w:txbxContent>
                      <w:p w:rsidR="001A63E0" w:rsidRDefault="001A63E0" w:rsidP="009F5D2D">
                        <w:pPr>
                          <w:jc w:val="center"/>
                        </w:pPr>
                        <w:r>
                          <w:rPr>
                            <w:rFonts w:hint="eastAsia"/>
                          </w:rPr>
                          <w:t>开始</w:t>
                        </w:r>
                      </w:p>
                    </w:txbxContent>
                  </v:textbox>
                </v:shape>
                <v:shape id="流程图: 过程 75" o:spid="_x0000_s1072" type="#_x0000_t109" style="position:absolute;left:18044;top:12477;width:14686;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" fillcolor="#4472c4 [3204]" strokecolor="#1f3763 [1604]" strokeweight="1pt">
                  <v:textbox>
                    <w:txbxContent>
                      <w:p w:rsidR="001A63E0" w:rsidRDefault="001A63E0" w:rsidP="009F5D2D">
                        <w:pPr>
                          <w:jc w:val="center"/>
                        </w:pPr>
                        <w:r>
                          <w:rPr>
                            <w:rFonts w:hint="eastAsia"/>
                          </w:rPr>
                          <w:t>用户输入文本</w:t>
                        </w:r>
                      </w:p>
                    </w:txbxContent>
                  </v:textbox>
                </v:shape>
                <v:shape id="流程图: 过程 76" o:spid="_x0000_s1073" type="#_x0000_t109" style="position:absolute;left:17143;top:22929;width:16487;height:5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" fillcolor="#4472c4 [3204]" strokecolor="#1f3763 [1604]" strokeweight="1pt">
                  <v:textbox>
                    <w:txbxContent>
                      <w:p w:rsidR="001A63E0" w:rsidRDefault="001A63E0" w:rsidP="000C791B">
                        <w:pPr>
                          <w:jc w:val="center"/>
                        </w:pPr>
                        <w:r>
                          <w:rPr>
                            <w:rFonts w:hint="eastAsia"/>
                          </w:rPr>
                          <w:t>读取文本的</w:t>
                        </w:r>
                        <w:r>
                          <w:t>下一个单词</w:t>
                        </w:r>
                        <w:r>
                          <w:rPr>
                            <w:rFonts w:hint="eastAsia"/>
                          </w:rPr>
                          <w:t>word1</w:t>
                        </w:r>
                      </w:p>
                    </w:txbxContent>
                  </v:textbox>
                </v:shape>
                <v:shape id="流程图: 过程 77" o:spid="_x0000_s1074" type="#_x0000_t109" style="position:absolute;left:17710;top:33831;width:15346;height:6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" fillcolor="#4472c4 [3204]" strokecolor="#1f3763 [1604]" strokeweight="1pt">
                  <v:textbox>
                    <w:txbxContent>
                      <w:p w:rsidR="001A63E0" w:rsidRDefault="001A63E0" w:rsidP="00A641B7">
                        <w:pPr>
                          <w:jc w:val="center"/>
                        </w:pPr>
                        <w:r>
                          <w:rPr>
                            <w:rFonts w:hint="eastAsia"/>
                          </w:rPr>
                          <w:t>获得</w:t>
                        </w:r>
                        <w:r>
                          <w:t>word1</w:t>
                        </w:r>
                        <w:r>
                          <w:rPr>
                            <w:rFonts w:hint="eastAsia"/>
                          </w:rPr>
                          <w:t>的</w:t>
                        </w:r>
                        <w:r>
                          <w:t>下一个单词</w:t>
                        </w:r>
                        <w:r>
                          <w:t>word2</w:t>
                        </w:r>
                      </w:p>
                    </w:txbxContent>
                  </v:textbox>
                </v:shape>
                <v:shape id="流程图: 过程 78" o:spid="_x0000_s1075" type="#_x0000_t109" style="position:absolute;left:17098;top:44381;width:16574;height:8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" fillcolor="#4472c4 [3204]" strokecolor="#1f3763 [1604]" strokeweight="1pt">
                  <v:textbox>
                    <w:txbxContent>
                      <w:p w:rsidR="001A63E0" w:rsidRDefault="001A63E0" w:rsidP="00A641B7">
                        <w:pPr>
                          <w:jc w:val="center"/>
                        </w:pPr>
                        <w:r>
                          <w:rPr>
                            <w:rFonts w:hint="eastAsia"/>
                          </w:rPr>
                          <w:t>随机</w:t>
                        </w:r>
                        <w:r>
                          <w:t>选取一</w:t>
                        </w:r>
                        <w:r>
                          <w:rPr>
                            <w:rFonts w:hint="eastAsia"/>
                          </w:rPr>
                          <w:t>个</w:t>
                        </w:r>
                        <w:r>
                          <w:t>word1</w:t>
                        </w:r>
                        <w:r>
                          <w:rPr>
                            <w:rFonts w:hint="eastAsia"/>
                          </w:rPr>
                          <w:t>与</w:t>
                        </w:r>
                        <w:r>
                          <w:t>word2</w:t>
                        </w:r>
                        <w:r>
                          <w:rPr>
                            <w:rFonts w:hint="eastAsia"/>
                          </w:rPr>
                          <w:t>的桥接词，</w:t>
                        </w:r>
                        <w:r>
                          <w:t>并</w:t>
                        </w:r>
                        <w:r>
                          <w:rPr>
                            <w:rFonts w:hint="eastAsia"/>
                          </w:rPr>
                          <w:t>加到</w:t>
                        </w:r>
                        <w:r>
                          <w:t>word1</w:t>
                        </w:r>
                        <w:r>
                          <w:rPr>
                            <w:rFonts w:hint="eastAsia"/>
                          </w:rPr>
                          <w:t>与</w:t>
                        </w:r>
                        <w:r>
                          <w:t>word2</w:t>
                        </w:r>
                        <w:r>
                          <w:rPr>
                            <w:rFonts w:hint="eastAsia"/>
                          </w:rPr>
                          <w:t>之间</w:t>
                        </w:r>
                      </w:p>
                    </w:txbxContent>
                  </v:textbox>
                </v:shape>
                <v:shape id="流程图: 决策 79" o:spid="_x0000_s1076" type="#_x0000_t110" style="position:absolute;left:13716;top:58293;width:23336;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" fillcolor="#4472c4 [3204]" strokecolor="#1f3763 [1604]" strokeweight="1pt">
                  <v:textbox>
                    <w:txbxContent>
                      <w:p w:rsidR="001A63E0" w:rsidRDefault="001A63E0" w:rsidP="00DA12D6">
                        <w:pPr>
                          <w:jc w:val="center"/>
                        </w:pPr>
                        <w:r>
                          <w:rPr>
                            <w:rFonts w:hint="eastAsia"/>
                          </w:rPr>
                          <w:t>最后一个单词</w:t>
                        </w:r>
                        <w:r>
                          <w:t>？</w:t>
                        </w:r>
                      </w:p>
                    </w:txbxContent>
                  </v:textbox>
                </v:shape>
                <v:shape id="直接箭头连接符 81" o:spid="_x0000_s1077" type="#_x0000_t32" style="position:absolute;left:25384;top:8551;width:3;height:3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直接箭头连接符 82" o:spid="_x0000_s1078" type="#_x0000_t32" style="position:absolute;left:25386;top:18088;width:1;height:4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4472c4 [3204]" strokeweight=".5pt">
                  <v:stroke endarrow="block" joinstyle="miter"/>
                </v:shape>
                <v:shape id="直接箭头连接符 83" o:spid="_x0000_s1079" type="#_x0000_t32" style="position:absolute;left:25383;top:28185;width:3;height:56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" strokecolor="#4472c4 [3204]" strokeweight=".5pt">
                  <v:stroke endarrow="block" joinstyle="miter"/>
                </v:shape>
                <v:shape id="直接箭头连接符 84" o:spid="_x0000_s1080" type="#_x0000_t32" style="position:absolute;left:25383;top:39970;width:2;height:4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" strokecolor="#4472c4 [3204]" strokeweight=".5pt">
                  <v:stroke endarrow="block" joinstyle="miter"/>
                </v:shape>
                <v:shape id="直接箭头连接符 85" o:spid="_x0000_s1081" type="#_x0000_t32" style="position:absolute;left:25384;top:52855;width:1;height:5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4472c4 [3204]" strokeweight=".5pt">
                  <v:stroke endarrow="block" joinstyle="miter"/>
                </v:shape>
                <v:shape id="连接符: 肘形 86" o:spid="_x0000_s1082" type="#_x0000_t34" style="position:absolute;left:33630;top:25557;width:3422;height:3721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" adj="-14429" strokecolor="#4472c4 [3204]" strokeweight=".5pt">
                  <v:stroke endarrow="block"/>
                </v:shape>
                <v:shape id="直接箭头连接符 88" o:spid="_x0000_s1083" type="#_x0000_t32" style="position:absolute;left:25384;top:67246;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shape id="流程图: 终止 89" o:spid="_x0000_s1084" type="#_x0000_t116" style="position:absolute;left:20193;top:71437;width:1057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" fillcolor="#4472c4 [3204]" strokecolor="#1f3763 [1604]" strokeweight="1pt">
                  <v:textbox>
                    <w:txbxContent>
                      <w:p w:rsidR="001A63E0" w:rsidRDefault="001A63E0" w:rsidP="003540D9">
                        <w:pPr>
                          <w:jc w:val="center"/>
                        </w:pPr>
                        <w:r>
                          <w:rPr>
                            <w:rFonts w:hint="eastAsia"/>
                          </w:rPr>
                          <w:t>结束</w:t>
                        </w:r>
                      </w:p>
                    </w:txbxContent>
                  </v:textbox>
                </v:shape>
                <w10:anchorlock/>
              </v:group>
            </w:pict>
          </mc:Fallback>
        </mc:AlternateContent>
      </w:r>
    </w:p>
    <w:p w:rsidR="000B7B6F" w:rsidRDefault="000B7B6F" w:rsidP="000B7B6F">
      <w:pPr>
        <w:pStyle w:val="3"/>
      </w:pPr>
      <w:bookmarkStart w:id="18" w:name="_Toc494142917"/>
      <w:r w:rsidRPr="00973B4A">
        <w:rPr>
          <w:rFonts w:hint="eastAsia"/>
        </w:rPr>
        <w:lastRenderedPageBreak/>
        <w:t>计算两个单词之间的最短路径</w:t>
      </w:r>
      <w:bookmarkEnd w:id="18"/>
    </w:p>
    <w:p w:rsidR="000B7B6F" w:rsidRDefault="000B7B6F" w:rsidP="0072715A">
      <w:pPr>
        <w:ind w:firstLine="420"/>
      </w:pPr>
      <w:r>
        <w:rPr>
          <w:rFonts w:hint="eastAsia"/>
        </w:rPr>
        <w:t>在输入文件的生成图中，设起点为</w:t>
      </w:r>
      <w:r>
        <w:rPr>
          <w:rFonts w:hint="eastAsia"/>
        </w:rPr>
        <w:t>s</w:t>
      </w:r>
      <w:r>
        <w:rPr>
          <w:rFonts w:hint="eastAsia"/>
        </w:rPr>
        <w:t>，终点为</w:t>
      </w:r>
      <w:r>
        <w:rPr>
          <w:rFonts w:hint="eastAsia"/>
        </w:rPr>
        <w:t>t</w:t>
      </w:r>
      <w:r>
        <w:rPr>
          <w:rFonts w:hint="eastAsia"/>
        </w:rPr>
        <w:t>。使用迪杰斯特拉（</w:t>
      </w:r>
      <w:r>
        <w:rPr>
          <w:rFonts w:hint="eastAsia"/>
        </w:rPr>
        <w:t>Dijkstra</w:t>
      </w:r>
      <w:r>
        <w:rPr>
          <w:rFonts w:hint="eastAsia"/>
        </w:rPr>
        <w:t>）算法求</w:t>
      </w:r>
      <w:r>
        <w:rPr>
          <w:rFonts w:hint="eastAsia"/>
        </w:rPr>
        <w:t>s</w:t>
      </w:r>
      <w:r>
        <w:rPr>
          <w:rFonts w:hint="eastAsia"/>
        </w:rPr>
        <w:t>到</w:t>
      </w:r>
      <w:r>
        <w:rPr>
          <w:rFonts w:hint="eastAsia"/>
        </w:rPr>
        <w:t>t</w:t>
      </w:r>
      <w:r>
        <w:rPr>
          <w:rFonts w:hint="eastAsia"/>
        </w:rPr>
        <w:t>的最短路。在求解最短路过程中，需要记录每个点的可选前驱</w:t>
      </w:r>
      <w:r w:rsidR="00DE18B1">
        <w:rPr>
          <w:rFonts w:hint="eastAsia"/>
        </w:rPr>
        <w:t>（</w:t>
      </w:r>
      <w:r w:rsidR="00DE18B1">
        <w:rPr>
          <w:rFonts w:hint="eastAsia"/>
        </w:rPr>
        <w:t>p</w:t>
      </w:r>
      <w:r w:rsidR="00DE18B1">
        <w:rPr>
          <w:rFonts w:hint="eastAsia"/>
        </w:rPr>
        <w:t>为</w:t>
      </w:r>
      <w:r w:rsidR="00DE18B1">
        <w:rPr>
          <w:rFonts w:hint="eastAsia"/>
        </w:rPr>
        <w:t>u</w:t>
      </w:r>
      <w:r w:rsidR="00DE18B1">
        <w:rPr>
          <w:rFonts w:hint="eastAsia"/>
        </w:rPr>
        <w:t>的可选前驱，当且仅当</w:t>
      </w:r>
      <w:r w:rsidR="00DE18B1">
        <w:rPr>
          <w:rFonts w:hint="eastAsia"/>
        </w:rPr>
        <w:t>s</w:t>
      </w:r>
      <w:r w:rsidR="00DE18B1">
        <w:rPr>
          <w:rFonts w:hint="eastAsia"/>
        </w:rPr>
        <w:t>到</w:t>
      </w:r>
      <w:r w:rsidR="00DE18B1">
        <w:rPr>
          <w:rFonts w:hint="eastAsia"/>
        </w:rPr>
        <w:t>p</w:t>
      </w:r>
      <w:r w:rsidR="00DE18B1">
        <w:rPr>
          <w:rFonts w:hint="eastAsia"/>
        </w:rPr>
        <w:t>的最短路长度加上</w:t>
      </w:r>
      <w:r w:rsidR="00DE18B1">
        <w:rPr>
          <w:rFonts w:hint="eastAsia"/>
        </w:rPr>
        <w:t>p</w:t>
      </w:r>
      <w:r w:rsidR="00DE18B1">
        <w:rPr>
          <w:rFonts w:hint="eastAsia"/>
        </w:rPr>
        <w:t>到</w:t>
      </w:r>
      <w:r w:rsidR="00DE18B1">
        <w:rPr>
          <w:rFonts w:hint="eastAsia"/>
        </w:rPr>
        <w:t>u</w:t>
      </w:r>
      <w:r w:rsidR="00DE18B1">
        <w:rPr>
          <w:rFonts w:hint="eastAsia"/>
        </w:rPr>
        <w:t>的边长等于</w:t>
      </w:r>
      <w:r w:rsidR="00DE18B1">
        <w:rPr>
          <w:rFonts w:hint="eastAsia"/>
        </w:rPr>
        <w:t>s</w:t>
      </w:r>
      <w:r w:rsidR="00DE18B1">
        <w:rPr>
          <w:rFonts w:hint="eastAsia"/>
        </w:rPr>
        <w:t>到</w:t>
      </w:r>
      <w:r w:rsidR="00DE18B1">
        <w:rPr>
          <w:rFonts w:hint="eastAsia"/>
        </w:rPr>
        <w:t>u</w:t>
      </w:r>
      <w:r w:rsidR="00DE18B1">
        <w:rPr>
          <w:rFonts w:hint="eastAsia"/>
        </w:rPr>
        <w:t>的最短路长度）</w:t>
      </w:r>
      <w:r w:rsidR="007B589E">
        <w:rPr>
          <w:rFonts w:hint="eastAsia"/>
        </w:rPr>
        <w:t>，由此可以生成最短路径并求出最短路长度以及不同的最短路径的个数</w:t>
      </w:r>
      <w:r>
        <w:rPr>
          <w:rFonts w:hint="eastAsia"/>
        </w:rPr>
        <w:t>。</w:t>
      </w:r>
    </w:p>
    <w:p w:rsidR="00223906" w:rsidRDefault="00814004" w:rsidP="0072715A">
      <w:pPr>
        <w:ind w:firstLine="420"/>
      </w:pPr>
      <w:r>
        <w:rPr>
          <w:rFonts w:hint="eastAsia"/>
          <w:noProof/>
        </w:rPr>
        <mc:AlternateContent>
          <mc:Choice Requires="wpc">
            <w:drawing>
              <wp:inline distT="0" distB="0" distL="0" distR="0">
                <wp:extent cx="5274310" cy="6219824"/>
                <wp:effectExtent l="0" t="0" r="0" b="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流程图: 终止 91"/>
                        <wps:cNvSpPr/>
                        <wps:spPr>
                          <a:xfrm>
                            <a:off x="2121779" y="316523"/>
                            <a:ext cx="978877" cy="42203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B32B31">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1986914" y="1049108"/>
                            <a:ext cx="1248508" cy="48075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2D48F6">
                              <w:pPr>
                                <w:jc w:val="center"/>
                              </w:pPr>
                              <w:r>
                                <w:rPr>
                                  <w:rFonts w:hint="eastAsia"/>
                                </w:rPr>
                                <w:t>选取距离起点</w:t>
                              </w:r>
                              <w:r>
                                <w:t>最近的未</w:t>
                              </w:r>
                              <w:r>
                                <w:rPr>
                                  <w:rFonts w:hint="eastAsia"/>
                                </w:rPr>
                                <w:t>标记的</w:t>
                              </w:r>
                              <w:r>
                                <w:t>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流程图: 决策 94"/>
                        <wps:cNvSpPr/>
                        <wps:spPr>
                          <a:xfrm>
                            <a:off x="1787769" y="1827552"/>
                            <a:ext cx="1647091" cy="59912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Pr="004D1AB3" w:rsidRDefault="001A63E0" w:rsidP="004D1AB3">
                              <w:pPr>
                                <w:jc w:val="center"/>
                                <w:rPr>
                                  <w:sz w:val="13"/>
                                  <w:szCs w:val="13"/>
                                </w:rPr>
                              </w:pPr>
                              <w:r w:rsidRPr="004D1AB3">
                                <w:rPr>
                                  <w:rFonts w:hint="eastAsia"/>
                                  <w:sz w:val="13"/>
                                  <w:szCs w:val="13"/>
                                </w:rPr>
                                <w:t>距离为</w:t>
                              </w:r>
                              <w:r w:rsidRPr="004D1AB3">
                                <w:rPr>
                                  <w:sz w:val="13"/>
                                  <w:szCs w:val="13"/>
                                </w:rPr>
                                <w:t>无穷大？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过程 95"/>
                        <wps:cNvSpPr/>
                        <wps:spPr>
                          <a:xfrm>
                            <a:off x="1902264" y="4108939"/>
                            <a:ext cx="1418493" cy="72683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4D1AB3">
                              <w:pPr>
                                <w:jc w:val="center"/>
                              </w:pPr>
                              <w:r>
                                <w:rPr>
                                  <w:rFonts w:hint="eastAsia"/>
                                </w:rPr>
                                <w:t>从</w:t>
                              </w:r>
                              <w:r>
                                <w:t>终点回溯，得到最短路网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1" idx="2"/>
                          <a:endCxn id="92" idx="0"/>
                        </wps:cNvCnPr>
                        <wps:spPr>
                          <a:xfrm flipH="1">
                            <a:off x="2611168" y="738554"/>
                            <a:ext cx="50" cy="310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92" idx="2"/>
                          <a:endCxn id="94" idx="0"/>
                        </wps:cNvCnPr>
                        <wps:spPr>
                          <a:xfrm>
                            <a:off x="2611168" y="1529862"/>
                            <a:ext cx="147" cy="297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连接符: 肘形 99"/>
                        <wps:cNvCnPr>
                          <a:stCxn id="94" idx="3"/>
                          <a:endCxn id="95" idx="3"/>
                        </wps:cNvCnPr>
                        <wps:spPr>
                          <a:xfrm flipH="1">
                            <a:off x="3320757" y="2127115"/>
                            <a:ext cx="114103" cy="2345240"/>
                          </a:xfrm>
                          <a:prstGeom prst="bentConnector3">
                            <a:avLst>
                              <a:gd name="adj1" fmla="val -2003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流程图: 过程 100"/>
                        <wps:cNvSpPr/>
                        <wps:spPr>
                          <a:xfrm>
                            <a:off x="1990189" y="3300046"/>
                            <a:ext cx="1242646" cy="61546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CB2638">
                              <w:pPr>
                                <w:jc w:val="center"/>
                              </w:pPr>
                              <w:r>
                                <w:rPr>
                                  <w:rFonts w:hint="eastAsia"/>
                                </w:rPr>
                                <w:t>使用</w:t>
                              </w:r>
                              <w:r>
                                <w:t>该点进行松弛操作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流程图: 过程 101"/>
                        <wps:cNvSpPr/>
                        <wps:spPr>
                          <a:xfrm>
                            <a:off x="2063262" y="2620107"/>
                            <a:ext cx="1096107" cy="45133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B3790D">
                              <w:pPr>
                                <w:jc w:val="center"/>
                              </w:pPr>
                              <w:r>
                                <w:rPr>
                                  <w:rFonts w:hint="eastAsia"/>
                                </w:rPr>
                                <w:t>标记该点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4" idx="2"/>
                          <a:endCxn id="101" idx="0"/>
                        </wps:cNvCnPr>
                        <wps:spPr>
                          <a:xfrm>
                            <a:off x="2611315" y="2426678"/>
                            <a:ext cx="1" cy="193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101" idx="2"/>
                          <a:endCxn id="100" idx="0"/>
                        </wps:cNvCnPr>
                        <wps:spPr>
                          <a:xfrm>
                            <a:off x="2611316" y="3071445"/>
                            <a:ext cx="196" cy="2286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stCxn id="100" idx="2"/>
                          <a:endCxn id="95" idx="0"/>
                        </wps:cNvCnPr>
                        <wps:spPr>
                          <a:xfrm flipH="1">
                            <a:off x="2611511" y="3915508"/>
                            <a:ext cx="1" cy="193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流程图: 终止 106"/>
                        <wps:cNvSpPr/>
                        <wps:spPr>
                          <a:xfrm>
                            <a:off x="2069123" y="5104360"/>
                            <a:ext cx="1090246" cy="48650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FC50C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直接箭头连接符 107"/>
                        <wps:cNvCnPr>
                          <a:stCxn id="95" idx="2"/>
                          <a:endCxn id="106" idx="0"/>
                        </wps:cNvCnPr>
                        <wps:spPr>
                          <a:xfrm>
                            <a:off x="2611511" y="4835770"/>
                            <a:ext cx="2735" cy="268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0" o:spid="_x0000_s1085" editas="canvas" style="width:415.3pt;height:489.75pt;mso-position-horizontal-relative:char;mso-position-vertical-relative:line" coordsize="52743,6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">
                <v:shape id="_x0000_s1086" type="#_x0000_t75" style="position:absolute;width:52743;height:62191;visibility:visible;mso-wrap-style:square">
                  <v:fill o:detectmouseclick="t"/>
                  <v:path o:connecttype="none"/>
                </v:shape>
                <v:shape id="流程图: 终止 91" o:spid="_x0000_s1087" type="#_x0000_t116" style="position:absolute;left:21217;top:3165;width:9789;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" fillcolor="#4472c4 [3204]" strokecolor="#1f3763 [1604]" strokeweight="1pt">
                  <v:textbox>
                    <w:txbxContent>
                      <w:p w:rsidR="001A63E0" w:rsidRDefault="001A63E0" w:rsidP="00B32B31">
                        <w:pPr>
                          <w:jc w:val="center"/>
                        </w:pPr>
                        <w:r>
                          <w:rPr>
                            <w:rFonts w:hint="eastAsia"/>
                          </w:rPr>
                          <w:t>开始</w:t>
                        </w:r>
                      </w:p>
                    </w:txbxContent>
                  </v:textbox>
                </v:shape>
                <v:shape id="流程图: 过程 92" o:spid="_x0000_s1088" type="#_x0000_t109" style="position:absolute;left:19869;top:10491;width:12485;height:4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" fillcolor="#4472c4 [3204]" strokecolor="#1f3763 [1604]" strokeweight="1pt">
                  <v:textbox>
                    <w:txbxContent>
                      <w:p w:rsidR="001A63E0" w:rsidRDefault="001A63E0" w:rsidP="002D48F6">
                        <w:pPr>
                          <w:jc w:val="center"/>
                        </w:pPr>
                        <w:r>
                          <w:rPr>
                            <w:rFonts w:hint="eastAsia"/>
                          </w:rPr>
                          <w:t>选取距离起点</w:t>
                        </w:r>
                        <w:r>
                          <w:t>最近的未</w:t>
                        </w:r>
                        <w:r>
                          <w:rPr>
                            <w:rFonts w:hint="eastAsia"/>
                          </w:rPr>
                          <w:t>标记的</w:t>
                        </w:r>
                        <w:r>
                          <w:t>点</w:t>
                        </w:r>
                      </w:p>
                    </w:txbxContent>
                  </v:textbox>
                </v:shape>
                <v:shape id="流程图: 决策 94" o:spid="_x0000_s1089" type="#_x0000_t110" style="position:absolute;left:17877;top:18275;width:16471;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" fillcolor="#4472c4 [3204]" strokecolor="#1f3763 [1604]" strokeweight="1pt">
                  <v:textbox>
                    <w:txbxContent>
                      <w:p w:rsidR="001A63E0" w:rsidRPr="004D1AB3" w:rsidRDefault="001A63E0" w:rsidP="004D1AB3">
                        <w:pPr>
                          <w:jc w:val="center"/>
                          <w:rPr>
                            <w:sz w:val="13"/>
                            <w:szCs w:val="13"/>
                          </w:rPr>
                        </w:pPr>
                        <w:r w:rsidRPr="004D1AB3">
                          <w:rPr>
                            <w:rFonts w:hint="eastAsia"/>
                            <w:sz w:val="13"/>
                            <w:szCs w:val="13"/>
                          </w:rPr>
                          <w:t>距离为</w:t>
                        </w:r>
                        <w:r w:rsidRPr="004D1AB3">
                          <w:rPr>
                            <w:sz w:val="13"/>
                            <w:szCs w:val="13"/>
                          </w:rPr>
                          <w:t>无穷大？</w:t>
                        </w:r>
                      </w:p>
                    </w:txbxContent>
                  </v:textbox>
                </v:shape>
                <v:shape id="流程图: 过程 95" o:spid="_x0000_s1090" type="#_x0000_t109" style="position:absolute;left:19022;top:41089;width:14185;height:7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" fillcolor="#4472c4 [3204]" strokecolor="#1f3763 [1604]" strokeweight="1pt">
                  <v:textbox>
                    <w:txbxContent>
                      <w:p w:rsidR="001A63E0" w:rsidRDefault="001A63E0" w:rsidP="004D1AB3">
                        <w:pPr>
                          <w:jc w:val="center"/>
                        </w:pPr>
                        <w:r>
                          <w:rPr>
                            <w:rFonts w:hint="eastAsia"/>
                          </w:rPr>
                          <w:t>从</w:t>
                        </w:r>
                        <w:r>
                          <w:t>终点回溯，得到最短路网</w:t>
                        </w:r>
                      </w:p>
                    </w:txbxContent>
                  </v:textbox>
                </v:shape>
                <v:shape id="直接箭头连接符 97" o:spid="_x0000_s1091" type="#_x0000_t32" style="position:absolute;left:26111;top:7385;width:1;height:31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xg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2QR+v8QfIJdXAAAA//8DAFBLAQItABQABgAIAAAAIQDb4fbL7gAAAIUBAAATAAAAAAAA&#10;AAAAAAAAAAAAAABbQ29udGVudF9UeXBlc10ueG1sUEsBAi0AFAAGAAgAAAAhAFr0LFu/AAAAFQEA&#10;AAsAAAAAAAAAAAAAAAAAHwEAAF9yZWxzLy5yZWxzUEsBAi0AFAAGAAgAAAAhADDZbGDHAAAA2wAA&#10;AA8AAAAAAAAAAAAAAAAABwIAAGRycy9kb3ducmV2LnhtbFBLBQYAAAAAAwADALcAAAD7AgAAAAA=&#10;" strokecolor="#4472c4 [3204]" strokeweight=".5pt">
                  <v:stroke endarrow="block" joinstyle="miter"/>
                </v:shape>
                <v:shape id="直接箭头连接符 98" o:spid="_x0000_s1092" type="#_x0000_t32" style="position:absolute;left:26111;top:15298;width:2;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连接符: 肘形 99" o:spid="_x0000_s1093" type="#_x0000_t34" style="position:absolute;left:33207;top:21271;width:1141;height:234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" adj="-43275" strokecolor="#4472c4 [3204]" strokeweight=".5pt">
                  <v:stroke endarrow="block"/>
                </v:shape>
                <v:shape id="流程图: 过程 100" o:spid="_x0000_s1094" type="#_x0000_t109" style="position:absolute;left:19901;top:33000;width:12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" fillcolor="#4472c4 [3204]" strokecolor="#1f3763 [1604]" strokeweight="1pt">
                  <v:textbox>
                    <w:txbxContent>
                      <w:p w:rsidR="001A63E0" w:rsidRDefault="001A63E0" w:rsidP="00CB2638">
                        <w:pPr>
                          <w:jc w:val="center"/>
                        </w:pPr>
                        <w:r>
                          <w:rPr>
                            <w:rFonts w:hint="eastAsia"/>
                          </w:rPr>
                          <w:t>使用</w:t>
                        </w:r>
                        <w:r>
                          <w:t>该点进行松弛操作</w:t>
                        </w:r>
                      </w:p>
                    </w:txbxContent>
                  </v:textbox>
                </v:shape>
                <v:shape id="流程图: 过程 101" o:spid="_x0000_s1095" type="#_x0000_t109" style="position:absolute;left:20632;top:26201;width:10961;height:4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" fillcolor="#4472c4 [3204]" strokecolor="#1f3763 [1604]" strokeweight="1pt">
                  <v:textbox>
                    <w:txbxContent>
                      <w:p w:rsidR="001A63E0" w:rsidRDefault="001A63E0" w:rsidP="00B3790D">
                        <w:pPr>
                          <w:jc w:val="center"/>
                        </w:pPr>
                        <w:r>
                          <w:rPr>
                            <w:rFonts w:hint="eastAsia"/>
                          </w:rPr>
                          <w:t>标记该点</w:t>
                        </w:r>
                      </w:p>
                    </w:txbxContent>
                  </v:textbox>
                </v:shape>
                <v:shape id="直接箭头连接符 102" o:spid="_x0000_s1096" type="#_x0000_t32" style="position:absolute;left:26113;top:24266;width:0;height:1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" strokecolor="#4472c4 [3204]" strokeweight=".5pt">
                  <v:stroke endarrow="block" joinstyle="miter"/>
                </v:shape>
                <v:shape id="直接箭头连接符 103" o:spid="_x0000_s1097" type="#_x0000_t32" style="position:absolute;left:26113;top:30714;width:2;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" strokecolor="#4472c4 [3204]" strokeweight=".5pt">
                  <v:stroke endarrow="block" joinstyle="miter"/>
                </v:shape>
                <v:shape id="直接箭头连接符 104" o:spid="_x0000_s1098" type="#_x0000_t32" style="position:absolute;left:26115;top:39155;width:0;height:1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" strokecolor="#4472c4 [3204]" strokeweight=".5pt">
                  <v:stroke endarrow="block" joinstyle="miter"/>
                </v:shape>
                <v:shape id="流程图: 终止 106" o:spid="_x0000_s1099" type="#_x0000_t116" style="position:absolute;left:20691;top:51043;width:10902;height: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" fillcolor="#4472c4 [3204]" strokecolor="#1f3763 [1604]" strokeweight="1pt">
                  <v:textbox>
                    <w:txbxContent>
                      <w:p w:rsidR="001A63E0" w:rsidRDefault="001A63E0" w:rsidP="00FC50C6">
                        <w:pPr>
                          <w:jc w:val="center"/>
                        </w:pPr>
                        <w:r>
                          <w:rPr>
                            <w:rFonts w:hint="eastAsia"/>
                          </w:rPr>
                          <w:t>结束</w:t>
                        </w:r>
                      </w:p>
                    </w:txbxContent>
                  </v:textbox>
                </v:shape>
                <v:shape id="直接箭头连接符 107" o:spid="_x0000_s1100" type="#_x0000_t32" style="position:absolute;left:26115;top:48357;width:27;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w10:anchorlock/>
              </v:group>
            </w:pict>
          </mc:Fallback>
        </mc:AlternateContent>
      </w:r>
    </w:p>
    <w:p w:rsidR="007B589E" w:rsidRDefault="00905E21" w:rsidP="007B589E">
      <w:pPr>
        <w:pStyle w:val="3"/>
      </w:pPr>
      <w:bookmarkStart w:id="19" w:name="_Toc494142918"/>
      <w:r>
        <w:rPr>
          <w:rFonts w:hint="eastAsia"/>
        </w:rPr>
        <w:t>随机游走</w:t>
      </w:r>
      <w:bookmarkEnd w:id="19"/>
    </w:p>
    <w:p w:rsidR="00905E21" w:rsidRDefault="00917437" w:rsidP="0072715A">
      <w:pPr>
        <w:ind w:firstLine="420"/>
      </w:pPr>
      <w:r>
        <w:rPr>
          <w:rFonts w:hint="eastAsia"/>
        </w:rPr>
        <w:t>当用户点击“开始</w:t>
      </w:r>
      <w:r>
        <w:rPr>
          <w:rFonts w:hint="eastAsia"/>
        </w:rPr>
        <w:t>/</w:t>
      </w:r>
      <w:r>
        <w:rPr>
          <w:rFonts w:hint="eastAsia"/>
        </w:rPr>
        <w:t>重新开始”时，在图所有的点中，随机找到一个点，并以此为起点开始随机游走</w:t>
      </w:r>
      <w:r w:rsidR="00F114E5">
        <w:rPr>
          <w:rFonts w:hint="eastAsia"/>
        </w:rPr>
        <w:t>。当用户点击“下一步”时，程序在该点的出边中，随机选取一条没有访问过的</w:t>
      </w:r>
      <w:r w:rsidR="00F114E5">
        <w:rPr>
          <w:rFonts w:hint="eastAsia"/>
        </w:rPr>
        <w:lastRenderedPageBreak/>
        <w:t>边进行遍历，直到到达一个没有未访问过的出边的点为止。</w:t>
      </w:r>
    </w:p>
    <w:p w:rsidR="00F0267E" w:rsidRPr="00905E21" w:rsidRDefault="00FD4E90" w:rsidP="0072715A">
      <w:pPr>
        <w:ind w:firstLine="420"/>
      </w:pPr>
      <w:r>
        <w:rPr>
          <w:rFonts w:hint="eastAsia"/>
          <w:noProof/>
        </w:rPr>
        <mc:AlternateContent>
          <mc:Choice Requires="wpc">
            <w:drawing>
              <wp:inline distT="0" distB="0" distL="0" distR="0">
                <wp:extent cx="5274310" cy="5243946"/>
                <wp:effectExtent l="0" t="0" r="0" b="0"/>
                <wp:docPr id="108" name="画布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9" name="流程图: 终止 109"/>
                        <wps:cNvSpPr/>
                        <wps:spPr>
                          <a:xfrm>
                            <a:off x="2216439" y="96982"/>
                            <a:ext cx="1011382" cy="45027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FD4E90">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265218" y="921327"/>
                            <a:ext cx="914400" cy="50569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FD4E90">
                              <w:pPr>
                                <w:jc w:val="center"/>
                              </w:pPr>
                              <w:r>
                                <w:rPr>
                                  <w:rFonts w:hint="eastAsia"/>
                                </w:rPr>
                                <w:t>随机选择</w:t>
                              </w:r>
                              <w:r>
                                <w:t>一个</w:t>
                              </w:r>
                              <w:r>
                                <w:rPr>
                                  <w:rFonts w:hint="eastAsia"/>
                                </w:rPr>
                                <w:t>起</w:t>
                              </w:r>
                              <w:r>
                                <w:t>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流程图: 过程 112"/>
                        <wps:cNvSpPr/>
                        <wps:spPr>
                          <a:xfrm>
                            <a:off x="2057514" y="2660940"/>
                            <a:ext cx="1330037" cy="54032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FD4E90">
                              <w:pPr>
                                <w:jc w:val="center"/>
                              </w:pPr>
                              <w:r>
                                <w:rPr>
                                  <w:rFonts w:hint="eastAsia"/>
                                </w:rPr>
                                <w:t>从当前点</w:t>
                              </w:r>
                              <w:r>
                                <w:t>能到的点中随机选取一个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流程图: 决策 114"/>
                        <wps:cNvSpPr/>
                        <wps:spPr>
                          <a:xfrm>
                            <a:off x="1634837" y="1794164"/>
                            <a:ext cx="2175164" cy="52647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Pr="00533460" w:rsidRDefault="001A63E0" w:rsidP="00533460">
                              <w:pPr>
                                <w:jc w:val="center"/>
                                <w:rPr>
                                  <w:sz w:val="15"/>
                                  <w:szCs w:val="15"/>
                                </w:rPr>
                              </w:pPr>
                              <w:r w:rsidRPr="00533460">
                                <w:rPr>
                                  <w:rFonts w:hint="eastAsia"/>
                                  <w:sz w:val="15"/>
                                  <w:szCs w:val="15"/>
                                </w:rPr>
                                <w:t>当前点</w:t>
                              </w:r>
                              <w:r w:rsidRPr="00533460">
                                <w:rPr>
                                  <w:sz w:val="15"/>
                                  <w:szCs w:val="15"/>
                                </w:rPr>
                                <w:t>是否</w:t>
                              </w:r>
                              <w:r>
                                <w:rPr>
                                  <w:rFonts w:hint="eastAsia"/>
                                  <w:sz w:val="15"/>
                                  <w:szCs w:val="15"/>
                                </w:rPr>
                                <w:t>无可行</w:t>
                              </w:r>
                              <w:r>
                                <w:rPr>
                                  <w:sz w:val="15"/>
                                  <w:szCs w:val="15"/>
                                </w:rPr>
                                <w:t>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连接符: 肘形 115"/>
                        <wps:cNvCnPr>
                          <a:stCxn id="114" idx="3"/>
                          <a:endCxn id="109" idx="3"/>
                        </wps:cNvCnPr>
                        <wps:spPr>
                          <a:xfrm flipH="1" flipV="1">
                            <a:off x="3227821" y="322119"/>
                            <a:ext cx="582180" cy="1735281"/>
                          </a:xfrm>
                          <a:prstGeom prst="bentConnector3">
                            <a:avLst>
                              <a:gd name="adj1" fmla="val -392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流程图: 过程 116"/>
                        <wps:cNvSpPr/>
                        <wps:spPr>
                          <a:xfrm>
                            <a:off x="1988185" y="3518899"/>
                            <a:ext cx="1468581" cy="61668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B35291">
                              <w:pPr>
                                <w:jc w:val="center"/>
                              </w:pPr>
                              <w:r>
                                <w:rPr>
                                  <w:rFonts w:hint="eastAsia"/>
                                </w:rPr>
                                <w:t>将当前点</w:t>
                              </w:r>
                              <w:r>
                                <w:t>设为选取的点</w:t>
                              </w:r>
                              <w:r>
                                <w:rPr>
                                  <w:rFonts w:hint="eastAsia"/>
                                </w:rPr>
                                <w:t>，</w:t>
                              </w:r>
                              <w:r>
                                <w:t>标记</w:t>
                              </w:r>
                              <w:r>
                                <w:rPr>
                                  <w:rFonts w:hint="eastAsia"/>
                                </w:rPr>
                                <w:t>访问</w:t>
                              </w:r>
                              <w:r>
                                <w:t>的边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连接符: 肘形 117"/>
                        <wps:cNvCnPr>
                          <a:stCxn id="116" idx="1"/>
                          <a:endCxn id="110" idx="1"/>
                        </wps:cNvCnPr>
                        <wps:spPr>
                          <a:xfrm rot="10800000" flipH="1">
                            <a:off x="1988184" y="1174173"/>
                            <a:ext cx="277033" cy="2653068"/>
                          </a:xfrm>
                          <a:prstGeom prst="bentConnector3">
                            <a:avLst>
                              <a:gd name="adj1" fmla="val -8251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流程图: 终止 118"/>
                        <wps:cNvSpPr/>
                        <wps:spPr>
                          <a:xfrm>
                            <a:off x="2151206" y="4495800"/>
                            <a:ext cx="1143000" cy="45016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63E0" w:rsidRDefault="001A63E0" w:rsidP="00B35291">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直接箭头连接符 119"/>
                        <wps:cNvCnPr>
                          <a:stCxn id="109" idx="2"/>
                          <a:endCxn id="110" idx="0"/>
                        </wps:cNvCnPr>
                        <wps:spPr>
                          <a:xfrm>
                            <a:off x="2722130" y="547255"/>
                            <a:ext cx="288" cy="37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直接箭头连接符 120"/>
                        <wps:cNvCnPr>
                          <a:stCxn id="110" idx="2"/>
                          <a:endCxn id="114" idx="0"/>
                        </wps:cNvCnPr>
                        <wps:spPr>
                          <a:xfrm>
                            <a:off x="2722418" y="1427018"/>
                            <a:ext cx="1" cy="367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a:stCxn id="114" idx="2"/>
                          <a:endCxn id="112" idx="0"/>
                        </wps:cNvCnPr>
                        <wps:spPr>
                          <a:xfrm>
                            <a:off x="2722419" y="2320636"/>
                            <a:ext cx="114" cy="340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122"/>
                        <wps:cNvCnPr>
                          <a:stCxn id="112" idx="2"/>
                          <a:endCxn id="116" idx="0"/>
                        </wps:cNvCnPr>
                        <wps:spPr>
                          <a:xfrm flipH="1">
                            <a:off x="2722476" y="3201267"/>
                            <a:ext cx="57" cy="317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直接箭头连接符 123"/>
                        <wps:cNvCnPr>
                          <a:stCxn id="116" idx="2"/>
                          <a:endCxn id="118" idx="0"/>
                        </wps:cNvCnPr>
                        <wps:spPr>
                          <a:xfrm>
                            <a:off x="2722476" y="4135582"/>
                            <a:ext cx="230" cy="360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08" o:spid="_x0000_s1101" editas="canvas" style="width:415.3pt;height:412.9pt;mso-position-horizontal-relative:char;mso-position-vertical-relative:line" coordsize="52743,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">
                <v:shape id="_x0000_s1102" type="#_x0000_t75" style="position:absolute;width:52743;height:52438;visibility:visible;mso-wrap-style:square">
                  <v:fill o:detectmouseclick="t"/>
                  <v:path o:connecttype="none"/>
                </v:shape>
                <v:shape id="流程图: 终止 109" o:spid="_x0000_s1103" type="#_x0000_t116" style="position:absolute;left:22164;top:969;width:10114;height:4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" fillcolor="#4472c4 [3204]" strokecolor="#1f3763 [1604]" strokeweight="1pt">
                  <v:textbox>
                    <w:txbxContent>
                      <w:p w:rsidR="001A63E0" w:rsidRDefault="001A63E0" w:rsidP="00FD4E90">
                        <w:pPr>
                          <w:jc w:val="center"/>
                        </w:pPr>
                        <w:r>
                          <w:rPr>
                            <w:rFonts w:hint="eastAsia"/>
                          </w:rPr>
                          <w:t>开始</w:t>
                        </w:r>
                      </w:p>
                    </w:txbxContent>
                  </v:textbox>
                </v:shape>
                <v:shape id="流程图: 过程 110" o:spid="_x0000_s1104" type="#_x0000_t109" style="position:absolute;left:22652;top:9213;width:9144;height:5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" fillcolor="#4472c4 [3204]" strokecolor="#1f3763 [1604]" strokeweight="1pt">
                  <v:textbox>
                    <w:txbxContent>
                      <w:p w:rsidR="001A63E0" w:rsidRDefault="001A63E0" w:rsidP="00FD4E90">
                        <w:pPr>
                          <w:jc w:val="center"/>
                        </w:pPr>
                        <w:r>
                          <w:rPr>
                            <w:rFonts w:hint="eastAsia"/>
                          </w:rPr>
                          <w:t>随机选择</w:t>
                        </w:r>
                        <w:r>
                          <w:t>一个</w:t>
                        </w:r>
                        <w:r>
                          <w:rPr>
                            <w:rFonts w:hint="eastAsia"/>
                          </w:rPr>
                          <w:t>起</w:t>
                        </w:r>
                        <w:r>
                          <w:t>点</w:t>
                        </w:r>
                      </w:p>
                    </w:txbxContent>
                  </v:textbox>
                </v:shape>
                <v:shape id="流程图: 过程 112" o:spid="_x0000_s1105" type="#_x0000_t109" style="position:absolute;left:20575;top:26609;width:13300;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" fillcolor="#4472c4 [3204]" strokecolor="#1f3763 [1604]" strokeweight="1pt">
                  <v:textbox>
                    <w:txbxContent>
                      <w:p w:rsidR="001A63E0" w:rsidRDefault="001A63E0" w:rsidP="00FD4E90">
                        <w:pPr>
                          <w:jc w:val="center"/>
                        </w:pPr>
                        <w:r>
                          <w:rPr>
                            <w:rFonts w:hint="eastAsia"/>
                          </w:rPr>
                          <w:t>从当前点</w:t>
                        </w:r>
                        <w:r>
                          <w:t>能到的点中随机选取一个</w:t>
                        </w:r>
                      </w:p>
                    </w:txbxContent>
                  </v:textbox>
                </v:shape>
                <v:shape id="流程图: 决策 114" o:spid="_x0000_s1106" type="#_x0000_t110" style="position:absolute;left:16348;top:17941;width:21752;height:5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" fillcolor="#4472c4 [3204]" strokecolor="#1f3763 [1604]" strokeweight="1pt">
                  <v:textbox>
                    <w:txbxContent>
                      <w:p w:rsidR="001A63E0" w:rsidRPr="00533460" w:rsidRDefault="001A63E0" w:rsidP="00533460">
                        <w:pPr>
                          <w:jc w:val="center"/>
                          <w:rPr>
                            <w:sz w:val="15"/>
                            <w:szCs w:val="15"/>
                          </w:rPr>
                        </w:pPr>
                        <w:r w:rsidRPr="00533460">
                          <w:rPr>
                            <w:rFonts w:hint="eastAsia"/>
                            <w:sz w:val="15"/>
                            <w:szCs w:val="15"/>
                          </w:rPr>
                          <w:t>当前点</w:t>
                        </w:r>
                        <w:r w:rsidRPr="00533460">
                          <w:rPr>
                            <w:sz w:val="15"/>
                            <w:szCs w:val="15"/>
                          </w:rPr>
                          <w:t>是否</w:t>
                        </w:r>
                        <w:r>
                          <w:rPr>
                            <w:rFonts w:hint="eastAsia"/>
                            <w:sz w:val="15"/>
                            <w:szCs w:val="15"/>
                          </w:rPr>
                          <w:t>无可行</w:t>
                        </w:r>
                        <w:r>
                          <w:rPr>
                            <w:sz w:val="15"/>
                            <w:szCs w:val="15"/>
                          </w:rPr>
                          <w:t>边</w:t>
                        </w:r>
                      </w:p>
                    </w:txbxContent>
                  </v:textbox>
                </v:shape>
                <v:shape id="连接符: 肘形 115" o:spid="_x0000_s1107" type="#_x0000_t34" style="position:absolute;left:32278;top:3221;width:5822;height:1735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" adj="-8481" strokecolor="#4472c4 [3204]" strokeweight=".5pt">
                  <v:stroke endarrow="block"/>
                </v:shape>
                <v:shape id="流程图: 过程 116" o:spid="_x0000_s1108" type="#_x0000_t109" style="position:absolute;left:19881;top:35188;width:14686;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" fillcolor="#4472c4 [3204]" strokecolor="#1f3763 [1604]" strokeweight="1pt">
                  <v:textbox>
                    <w:txbxContent>
                      <w:p w:rsidR="001A63E0" w:rsidRDefault="001A63E0" w:rsidP="00B35291">
                        <w:pPr>
                          <w:jc w:val="center"/>
                        </w:pPr>
                        <w:r>
                          <w:rPr>
                            <w:rFonts w:hint="eastAsia"/>
                          </w:rPr>
                          <w:t>将当前点</w:t>
                        </w:r>
                        <w:r>
                          <w:t>设为选取的点</w:t>
                        </w:r>
                        <w:r>
                          <w:rPr>
                            <w:rFonts w:hint="eastAsia"/>
                          </w:rPr>
                          <w:t>，</w:t>
                        </w:r>
                        <w:r>
                          <w:t>标记</w:t>
                        </w:r>
                        <w:r>
                          <w:rPr>
                            <w:rFonts w:hint="eastAsia"/>
                          </w:rPr>
                          <w:t>访问</w:t>
                        </w:r>
                        <w:r>
                          <w:t>的边</w:t>
                        </w:r>
                      </w:p>
                    </w:txbxContent>
                  </v:textbox>
                </v:shape>
                <v:shape id="连接符: 肘形 117" o:spid="_x0000_s1109" type="#_x0000_t34" style="position:absolute;left:19881;top:11741;width:2771;height:2653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" adj="-17824" strokecolor="#4472c4 [3204]" strokeweight=".5pt">
                  <v:stroke endarrow="block"/>
                </v:shape>
                <v:shape id="流程图: 终止 118" o:spid="_x0000_s1110" type="#_x0000_t116" style="position:absolute;left:21512;top:44958;width:11430;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" fillcolor="#4472c4 [3204]" strokecolor="#1f3763 [1604]" strokeweight="1pt">
                  <v:textbox>
                    <w:txbxContent>
                      <w:p w:rsidR="001A63E0" w:rsidRDefault="001A63E0" w:rsidP="00B35291">
                        <w:pPr>
                          <w:jc w:val="center"/>
                        </w:pPr>
                        <w:r>
                          <w:rPr>
                            <w:rFonts w:hint="eastAsia"/>
                          </w:rPr>
                          <w:t>结束</w:t>
                        </w:r>
                      </w:p>
                    </w:txbxContent>
                  </v:textbox>
                </v:shape>
                <v:shape id="直接箭头连接符 119" o:spid="_x0000_s1111" type="#_x0000_t32" style="position:absolute;left:27221;top:5472;width:3;height:3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4472c4 [3204]" strokeweight=".5pt">
                  <v:stroke endarrow="block" joinstyle="miter"/>
                </v:shape>
                <v:shape id="直接箭头连接符 120" o:spid="_x0000_s1112" type="#_x0000_t32" style="position:absolute;left:27224;top:14270;width:0;height:3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直接箭头连接符 121" o:spid="_x0000_s1113" type="#_x0000_t32" style="position:absolute;left:27224;top:23206;width:1;height:3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直接箭头连接符 122" o:spid="_x0000_s1114" type="#_x0000_t32" style="position:absolute;left:27224;top:32012;width:1;height:31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4472c4 [3204]" strokeweight=".5pt">
                  <v:stroke endarrow="block" joinstyle="miter"/>
                </v:shape>
                <v:shape id="直接箭头连接符 123" o:spid="_x0000_s1115" type="#_x0000_t32" style="position:absolute;left:27224;top:41355;width:3;height:3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w10:anchorlock/>
              </v:group>
            </w:pict>
          </mc:Fallback>
        </mc:AlternateContent>
      </w:r>
    </w:p>
    <w:p w:rsidR="00E55F87" w:rsidRDefault="008D6CE1" w:rsidP="000D147A">
      <w:pPr>
        <w:pStyle w:val="2"/>
      </w:pPr>
      <w:bookmarkStart w:id="20" w:name="_Toc494142919"/>
      <w:r>
        <w:rPr>
          <w:rFonts w:hint="eastAsia"/>
        </w:rPr>
        <w:t>数据结构</w:t>
      </w:r>
      <w:r w:rsidR="00CC7138">
        <w:rPr>
          <w:rFonts w:hint="eastAsia"/>
        </w:rPr>
        <w:t>设计</w:t>
      </w:r>
      <w:bookmarkEnd w:id="20"/>
    </w:p>
    <w:p w:rsidR="009167CC" w:rsidRDefault="00B259A7" w:rsidP="000D147A">
      <w:pPr>
        <w:pStyle w:val="3"/>
      </w:pPr>
      <w:bookmarkStart w:id="21" w:name="_Toc494142920"/>
      <w:r>
        <w:rPr>
          <w:rFonts w:hint="eastAsia"/>
        </w:rPr>
        <w:t>生成图结构</w:t>
      </w:r>
      <w:bookmarkEnd w:id="21"/>
    </w:p>
    <w:p w:rsidR="00B431B9" w:rsidRPr="00B431B9" w:rsidRDefault="00B431B9" w:rsidP="00B431B9">
      <w:pPr>
        <w:pStyle w:val="4"/>
      </w:pPr>
      <w:r>
        <w:rPr>
          <w:rFonts w:hint="eastAsia"/>
        </w:rPr>
        <w:t xml:space="preserve"> </w:t>
      </w:r>
      <w:bookmarkStart w:id="22" w:name="_Toc494142921"/>
      <w:r>
        <w:rPr>
          <w:rFonts w:hint="eastAsia"/>
        </w:rPr>
        <w:t>WordGraph</w:t>
      </w:r>
      <w:bookmarkEnd w:id="22"/>
    </w:p>
    <w:p w:rsidR="00FC076B" w:rsidRDefault="00FC076B" w:rsidP="00FC076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w:t>
      </w:r>
    </w:p>
    <w:p w:rsidR="00FC076B" w:rsidRDefault="00FC076B" w:rsidP="00FC076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rsidR="00FC076B" w:rsidRDefault="00FC076B" w:rsidP="00EC616E">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*WordGraph </w:t>
      </w:r>
      <w:r w:rsidR="00D82156">
        <w:rPr>
          <w:rFonts w:ascii="Consolas" w:hAnsi="Consolas" w:cs="Consolas" w:hint="eastAsia"/>
          <w:color w:val="3F5FBF"/>
          <w:kern w:val="0"/>
          <w:sz w:val="20"/>
          <w:szCs w:val="20"/>
        </w:rPr>
        <w:t>类用于存储文本生成的有向图</w:t>
      </w:r>
      <w:r>
        <w:rPr>
          <w:rFonts w:ascii="Consolas" w:hAnsi="Consolas" w:cs="Consolas"/>
          <w:color w:val="3F5FBF"/>
          <w:kern w:val="0"/>
          <w:sz w:val="20"/>
          <w:szCs w:val="20"/>
        </w:rPr>
        <w:t xml:space="preserve"> </w:t>
      </w:r>
    </w:p>
    <w:p w:rsidR="00FC076B" w:rsidRDefault="00FC076B" w:rsidP="00FC076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r w:rsidR="00FB7F17">
        <w:rPr>
          <w:rFonts w:ascii="Consolas" w:hAnsi="Consolas" w:cs="Consolas"/>
          <w:color w:val="3F5FBF"/>
          <w:kern w:val="0"/>
          <w:sz w:val="20"/>
          <w:szCs w:val="20"/>
        </w:rPr>
        <w:t>nodes</w:t>
      </w:r>
      <w:r>
        <w:rPr>
          <w:rFonts w:ascii="Consolas" w:hAnsi="Consolas" w:cs="Consolas"/>
          <w:color w:val="3F5FBF"/>
          <w:kern w:val="0"/>
          <w:sz w:val="20"/>
          <w:szCs w:val="20"/>
        </w:rPr>
        <w:t>记录了单词到节点对象的对应关系</w:t>
      </w:r>
    </w:p>
    <w:p w:rsidR="00FC076B" w:rsidRDefault="00FC076B" w:rsidP="00FC076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*WordGraph</w:t>
      </w:r>
      <w:r>
        <w:rPr>
          <w:rFonts w:ascii="Consolas" w:hAnsi="Consolas" w:cs="Consolas"/>
          <w:color w:val="3F5FBF"/>
          <w:kern w:val="0"/>
          <w:sz w:val="20"/>
          <w:szCs w:val="20"/>
        </w:rPr>
        <w:t>的构造函数</w:t>
      </w:r>
      <w:r w:rsidR="0099603D">
        <w:rPr>
          <w:rFonts w:ascii="Consolas" w:hAnsi="Consolas" w:cs="Consolas" w:hint="eastAsia"/>
          <w:color w:val="3F5FBF"/>
          <w:kern w:val="0"/>
          <w:sz w:val="20"/>
          <w:szCs w:val="20"/>
        </w:rPr>
        <w:t>初始化</w:t>
      </w:r>
      <w:r w:rsidR="007441AC">
        <w:rPr>
          <w:rFonts w:ascii="Consolas" w:hAnsi="Consolas" w:cs="Consolas" w:hint="eastAsia"/>
          <w:color w:val="3F5FBF"/>
          <w:kern w:val="0"/>
          <w:sz w:val="20"/>
          <w:szCs w:val="20"/>
        </w:rPr>
        <w:t>nodes</w:t>
      </w:r>
      <w:r w:rsidR="0099603D">
        <w:rPr>
          <w:rFonts w:ascii="Consolas" w:hAnsi="Consolas" w:cs="Consolas" w:hint="eastAsia"/>
          <w:color w:val="3F5FBF"/>
          <w:kern w:val="0"/>
          <w:sz w:val="20"/>
          <w:szCs w:val="20"/>
        </w:rPr>
        <w:t>为空</w:t>
      </w:r>
      <w:r w:rsidR="0099603D">
        <w:rPr>
          <w:rFonts w:ascii="Consolas" w:hAnsi="Consolas" w:cs="Consolas" w:hint="eastAsia"/>
          <w:color w:val="3F5FBF"/>
          <w:kern w:val="0"/>
          <w:sz w:val="20"/>
          <w:szCs w:val="20"/>
        </w:rPr>
        <w:t>HashMap</w:t>
      </w:r>
      <w:r w:rsidR="00561B6E">
        <w:rPr>
          <w:rFonts w:ascii="Consolas" w:hAnsi="Consolas" w:cs="Consolas" w:hint="eastAsia"/>
          <w:color w:val="3F5FBF"/>
          <w:kern w:val="0"/>
          <w:sz w:val="20"/>
          <w:szCs w:val="20"/>
        </w:rPr>
        <w:t>，并初始化颜色为黑色</w:t>
      </w:r>
    </w:p>
    <w:p w:rsidR="00FC076B" w:rsidRPr="00FC076B" w:rsidRDefault="00FC076B" w:rsidP="00FC076B">
      <w:r>
        <w:rPr>
          <w:rFonts w:ascii="Consolas" w:hAnsi="Consolas" w:cs="Consolas"/>
          <w:color w:val="3F5FBF"/>
          <w:kern w:val="0"/>
          <w:sz w:val="20"/>
          <w:szCs w:val="20"/>
        </w:rPr>
        <w:t xml:space="preserve"> */</w:t>
      </w:r>
    </w:p>
    <w:p w:rsidR="003A31E1" w:rsidRDefault="003A31E1" w:rsidP="003A31E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WordGraph {</w:t>
      </w:r>
    </w:p>
    <w:p w:rsidR="003A31E1" w:rsidRDefault="003A31E1" w:rsidP="003A31E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HashMap&lt;String, WordNode&gt; </w:t>
      </w:r>
      <w:r>
        <w:rPr>
          <w:rFonts w:ascii="Consolas" w:hAnsi="Consolas" w:cs="Consolas"/>
          <w:color w:val="0000C0"/>
          <w:kern w:val="0"/>
          <w:sz w:val="20"/>
          <w:szCs w:val="20"/>
        </w:rPr>
        <w:t>nodes</w:t>
      </w:r>
      <w:r>
        <w:rPr>
          <w:rFonts w:ascii="Consolas" w:hAnsi="Consolas" w:cs="Consolas"/>
          <w:color w:val="000000"/>
          <w:kern w:val="0"/>
          <w:sz w:val="20"/>
          <w:szCs w:val="20"/>
        </w:rPr>
        <w:t>;</w:t>
      </w:r>
    </w:p>
    <w:p w:rsidR="003A31E1" w:rsidRDefault="003A31E1" w:rsidP="003A31E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r>
        <w:rPr>
          <w:rFonts w:ascii="Consolas" w:hAnsi="Consolas" w:cs="Consolas"/>
          <w:color w:val="0000C0"/>
          <w:kern w:val="0"/>
          <w:sz w:val="20"/>
          <w:szCs w:val="20"/>
        </w:rPr>
        <w:t>color</w:t>
      </w:r>
      <w:r>
        <w:rPr>
          <w:rFonts w:ascii="Consolas" w:hAnsi="Consolas" w:cs="Consolas"/>
          <w:color w:val="000000"/>
          <w:kern w:val="0"/>
          <w:sz w:val="20"/>
          <w:szCs w:val="20"/>
        </w:rPr>
        <w:t>;</w:t>
      </w:r>
      <w:r w:rsidR="008D7BA7">
        <w:rPr>
          <w:rFonts w:ascii="Consolas" w:hAnsi="Consolas" w:cs="Consolas"/>
          <w:kern w:val="0"/>
          <w:sz w:val="20"/>
          <w:szCs w:val="20"/>
        </w:rPr>
        <w:t xml:space="preserve"> </w:t>
      </w:r>
    </w:p>
    <w:p w:rsidR="003A31E1" w:rsidRDefault="003A31E1" w:rsidP="008D7B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WordGraph()</w:t>
      </w:r>
      <w:r w:rsidR="008D7BA7">
        <w:rPr>
          <w:rFonts w:ascii="Consolas" w:hAnsi="Consolas" w:cs="Consolas"/>
          <w:color w:val="000000"/>
          <w:kern w:val="0"/>
          <w:sz w:val="20"/>
          <w:szCs w:val="20"/>
        </w:rPr>
        <w:t>;</w:t>
      </w:r>
    </w:p>
    <w:p w:rsidR="003A31E1" w:rsidRDefault="003A31E1" w:rsidP="003A31E1">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w:t>
      </w:r>
    </w:p>
    <w:p w:rsidR="008D13C3" w:rsidRDefault="001051F9" w:rsidP="001051F9">
      <w:pPr>
        <w:pStyle w:val="4"/>
      </w:pPr>
      <w:r>
        <w:rPr>
          <w:rFonts w:hint="eastAsia"/>
        </w:rPr>
        <w:t xml:space="preserve"> </w:t>
      </w:r>
      <w:bookmarkStart w:id="23" w:name="_Toc494142922"/>
      <w:r>
        <w:rPr>
          <w:rFonts w:hint="eastAsia"/>
        </w:rPr>
        <w:t>WordNode</w:t>
      </w:r>
      <w:bookmarkEnd w:id="23"/>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*WordNode </w:t>
      </w:r>
      <w:r>
        <w:rPr>
          <w:rFonts w:ascii="Consolas" w:hAnsi="Consolas" w:cs="Consolas"/>
          <w:color w:val="3F5FBF"/>
          <w:kern w:val="0"/>
          <w:sz w:val="20"/>
          <w:szCs w:val="20"/>
        </w:rPr>
        <w:t>类是存储图像中的节点的</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r>
        <w:rPr>
          <w:rFonts w:ascii="Consolas" w:hAnsi="Consolas" w:cs="Consolas"/>
          <w:color w:val="3F5FBF"/>
          <w:kern w:val="0"/>
          <w:sz w:val="20"/>
          <w:szCs w:val="20"/>
        </w:rPr>
        <w:t>除了一个类变量，每一个</w:t>
      </w:r>
      <w:r>
        <w:rPr>
          <w:rFonts w:ascii="Consolas" w:hAnsi="Consolas" w:cs="Consolas"/>
          <w:color w:val="3F5FBF"/>
          <w:kern w:val="0"/>
          <w:sz w:val="20"/>
          <w:szCs w:val="20"/>
        </w:rPr>
        <w:t>WordNode</w:t>
      </w:r>
      <w:r>
        <w:rPr>
          <w:rFonts w:ascii="Consolas" w:hAnsi="Consolas" w:cs="Consolas"/>
          <w:color w:val="3F5FBF"/>
          <w:kern w:val="0"/>
          <w:sz w:val="20"/>
          <w:szCs w:val="20"/>
        </w:rPr>
        <w:t>对象包含七个属性，三个方法</w:t>
      </w:r>
      <w:r>
        <w:rPr>
          <w:rFonts w:ascii="Consolas" w:hAnsi="Consolas" w:cs="Consolas"/>
          <w:color w:val="3F5FBF"/>
          <w:kern w:val="0"/>
          <w:sz w:val="20"/>
          <w:szCs w:val="20"/>
        </w:rPr>
        <w:t xml:space="preserve"> </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r>
        <w:rPr>
          <w:rFonts w:ascii="Consolas" w:hAnsi="Consolas" w:cs="Consolas"/>
          <w:color w:val="3F5FBF"/>
          <w:kern w:val="0"/>
          <w:sz w:val="20"/>
          <w:szCs w:val="20"/>
        </w:rPr>
        <w:t>属性</w:t>
      </w:r>
      <w:r>
        <w:rPr>
          <w:rFonts w:ascii="Consolas" w:hAnsi="Consolas" w:cs="Consolas"/>
          <w:color w:val="3F5FBF"/>
          <w:kern w:val="0"/>
          <w:sz w:val="20"/>
          <w:szCs w:val="20"/>
        </w:rPr>
        <w:t>HashMap</w:t>
      </w:r>
      <w:r>
        <w:rPr>
          <w:rFonts w:ascii="Consolas" w:hAnsi="Consolas" w:cs="Consolas"/>
          <w:color w:val="3F5FBF"/>
          <w:kern w:val="0"/>
          <w:sz w:val="20"/>
          <w:szCs w:val="20"/>
        </w:rPr>
        <w:t>记录了和本节点相邻单词到节点对象的对应关系</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*text </w:t>
      </w:r>
      <w:r>
        <w:rPr>
          <w:rFonts w:ascii="Consolas" w:hAnsi="Consolas" w:cs="Consolas"/>
          <w:color w:val="3F5FBF"/>
          <w:kern w:val="0"/>
          <w:sz w:val="20"/>
          <w:szCs w:val="20"/>
        </w:rPr>
        <w:t>记录节点的单词</w:t>
      </w:r>
      <w:r w:rsidR="005543F7">
        <w:rPr>
          <w:rFonts w:ascii="Consolas" w:hAnsi="Consolas" w:cs="Consolas" w:hint="eastAsia"/>
          <w:color w:val="3F5FBF"/>
          <w:kern w:val="0"/>
          <w:sz w:val="20"/>
          <w:szCs w:val="20"/>
        </w:rPr>
        <w:t>文本</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*color </w:t>
      </w:r>
      <w:r>
        <w:rPr>
          <w:rFonts w:ascii="Consolas" w:hAnsi="Consolas" w:cs="Consolas"/>
          <w:color w:val="3F5FBF"/>
          <w:kern w:val="0"/>
          <w:sz w:val="20"/>
          <w:szCs w:val="20"/>
        </w:rPr>
        <w:t>记录节点的颜色</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*node </w:t>
      </w:r>
      <w:r>
        <w:rPr>
          <w:rFonts w:ascii="Consolas" w:hAnsi="Consolas" w:cs="Consolas"/>
          <w:color w:val="3F5FBF"/>
          <w:kern w:val="0"/>
          <w:sz w:val="20"/>
          <w:szCs w:val="20"/>
        </w:rPr>
        <w:t>用来</w:t>
      </w:r>
      <w:r w:rsidR="0081189D">
        <w:rPr>
          <w:rFonts w:ascii="Consolas" w:hAnsi="Consolas" w:cs="Consolas" w:hint="eastAsia"/>
          <w:color w:val="3F5FBF"/>
          <w:kern w:val="0"/>
          <w:sz w:val="20"/>
          <w:szCs w:val="20"/>
        </w:rPr>
        <w:t>传递给</w:t>
      </w:r>
      <w:r w:rsidR="0081189D">
        <w:rPr>
          <w:rFonts w:ascii="Consolas" w:hAnsi="Consolas" w:cs="Consolas" w:hint="eastAsia"/>
          <w:color w:val="3F5FBF"/>
          <w:kern w:val="0"/>
          <w:sz w:val="20"/>
          <w:szCs w:val="20"/>
        </w:rPr>
        <w:t>graphviv-java</w:t>
      </w:r>
      <w:r w:rsidR="0081189D">
        <w:rPr>
          <w:rFonts w:ascii="Consolas" w:hAnsi="Consolas" w:cs="Consolas" w:hint="eastAsia"/>
          <w:color w:val="3F5FBF"/>
          <w:kern w:val="0"/>
          <w:sz w:val="20"/>
          <w:szCs w:val="20"/>
        </w:rPr>
        <w:t>库从而</w:t>
      </w:r>
      <w:r>
        <w:rPr>
          <w:rFonts w:ascii="Consolas" w:hAnsi="Consolas" w:cs="Consolas"/>
          <w:color w:val="3F5FBF"/>
          <w:kern w:val="0"/>
          <w:sz w:val="20"/>
          <w:szCs w:val="20"/>
        </w:rPr>
        <w:t>绘制图像</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r w:rsidR="00B75369" w:rsidRPr="00F801C5">
        <w:rPr>
          <w:rFonts w:ascii="Consolas" w:hAnsi="Consolas" w:cs="Consolas"/>
          <w:color w:val="3F5FBF"/>
          <w:kern w:val="0"/>
          <w:sz w:val="20"/>
          <w:szCs w:val="20"/>
        </w:rPr>
        <w:t>p</w:t>
      </w:r>
      <w:r w:rsidRPr="00F801C5">
        <w:rPr>
          <w:rFonts w:ascii="Consolas" w:hAnsi="Consolas" w:cs="Consolas"/>
          <w:color w:val="3F5FBF"/>
          <w:kern w:val="0"/>
          <w:sz w:val="20"/>
          <w:szCs w:val="20"/>
        </w:rPr>
        <w:t>re</w:t>
      </w:r>
      <w:r w:rsidR="0047788A" w:rsidRPr="00F801C5">
        <w:rPr>
          <w:rFonts w:ascii="Consolas" w:hAnsi="Consolas" w:cs="Consolas"/>
          <w:color w:val="3F5FBF"/>
          <w:kern w:val="0"/>
          <w:sz w:val="20"/>
          <w:szCs w:val="20"/>
        </w:rPr>
        <w:t xml:space="preserve"> </w:t>
      </w:r>
      <w:r>
        <w:rPr>
          <w:rFonts w:ascii="Consolas" w:hAnsi="Consolas" w:cs="Consolas"/>
          <w:color w:val="3F5FBF"/>
          <w:kern w:val="0"/>
          <w:sz w:val="20"/>
          <w:szCs w:val="20"/>
        </w:rPr>
        <w:t>记录最短路算法之中节点的</w:t>
      </w:r>
      <w:r w:rsidR="00B75369">
        <w:rPr>
          <w:rFonts w:ascii="Consolas" w:hAnsi="Consolas" w:cs="Consolas" w:hint="eastAsia"/>
          <w:color w:val="3F5FBF"/>
          <w:kern w:val="0"/>
          <w:sz w:val="20"/>
          <w:szCs w:val="20"/>
        </w:rPr>
        <w:t>可行</w:t>
      </w:r>
      <w:r>
        <w:rPr>
          <w:rFonts w:ascii="Consolas" w:hAnsi="Consolas" w:cs="Consolas"/>
          <w:color w:val="3F5FBF"/>
          <w:kern w:val="0"/>
          <w:sz w:val="20"/>
          <w:szCs w:val="20"/>
        </w:rPr>
        <w:t>前驱</w:t>
      </w:r>
    </w:p>
    <w:p w:rsidR="007B4DFC" w:rsidRDefault="007B4DFC" w:rsidP="007B4DFC">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*distance </w:t>
      </w:r>
      <w:r>
        <w:rPr>
          <w:rFonts w:ascii="Consolas" w:hAnsi="Consolas" w:cs="Consolas"/>
          <w:color w:val="3F5FBF"/>
          <w:kern w:val="0"/>
          <w:sz w:val="20"/>
          <w:szCs w:val="20"/>
        </w:rPr>
        <w:t>记录了</w:t>
      </w:r>
      <w:r w:rsidR="00C92B45">
        <w:rPr>
          <w:rFonts w:ascii="Consolas" w:hAnsi="Consolas" w:cs="Consolas" w:hint="eastAsia"/>
          <w:color w:val="3F5FBF"/>
          <w:kern w:val="0"/>
          <w:sz w:val="20"/>
          <w:szCs w:val="20"/>
        </w:rPr>
        <w:t>每个顶点</w:t>
      </w:r>
      <w:r>
        <w:rPr>
          <w:rFonts w:ascii="Consolas" w:hAnsi="Consolas" w:cs="Consolas"/>
          <w:color w:val="3F5FBF"/>
          <w:kern w:val="0"/>
          <w:sz w:val="20"/>
          <w:szCs w:val="20"/>
        </w:rPr>
        <w:t>距离起点的最短路径的距离</w:t>
      </w:r>
    </w:p>
    <w:p w:rsidR="007B4DFC" w:rsidRDefault="007B4DFC" w:rsidP="007B4DFC">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 xml:space="preserve"> *visited </w:t>
      </w:r>
      <w:r>
        <w:rPr>
          <w:rFonts w:ascii="Consolas" w:hAnsi="Consolas" w:cs="Consolas"/>
          <w:color w:val="3F5FBF"/>
          <w:kern w:val="0"/>
          <w:sz w:val="20"/>
          <w:szCs w:val="20"/>
        </w:rPr>
        <w:t>记录节点在最短路算法中是不是已经被访问过了</w:t>
      </w:r>
    </w:p>
    <w:p w:rsidR="002C00F6" w:rsidRDefault="002C00F6" w:rsidP="007B4DFC">
      <w:pPr>
        <w:autoSpaceDE w:val="0"/>
        <w:autoSpaceDN w:val="0"/>
        <w:adjustRightInd w:val="0"/>
        <w:jc w:val="left"/>
        <w:rPr>
          <w:rFonts w:ascii="Consolas" w:hAnsi="Consolas" w:cs="Consolas"/>
          <w:color w:val="3F5FBF"/>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countPaths </w:t>
      </w:r>
      <w:r>
        <w:rPr>
          <w:rFonts w:ascii="Consolas" w:hAnsi="Consolas" w:cs="Consolas" w:hint="eastAsia"/>
          <w:color w:val="3F5FBF"/>
          <w:kern w:val="0"/>
          <w:sz w:val="20"/>
          <w:szCs w:val="20"/>
        </w:rPr>
        <w:t>从该点到达终点的不同的最短路数目</w:t>
      </w:r>
    </w:p>
    <w:p w:rsidR="006D697A" w:rsidRDefault="006D697A" w:rsidP="007B4DFC">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 xml:space="preserve"> </w:t>
      </w:r>
      <w:r>
        <w:rPr>
          <w:rFonts w:ascii="Consolas" w:hAnsi="Consolas" w:cs="Consolas" w:hint="eastAsia"/>
          <w:color w:val="3F5FBF"/>
          <w:kern w:val="0"/>
          <w:sz w:val="20"/>
          <w:szCs w:val="20"/>
        </w:rPr>
        <w:t>*add</w:t>
      </w:r>
      <w:r>
        <w:rPr>
          <w:rFonts w:ascii="Consolas" w:hAnsi="Consolas" w:cs="Consolas"/>
          <w:color w:val="3F5FBF"/>
          <w:kern w:val="0"/>
          <w:sz w:val="20"/>
          <w:szCs w:val="20"/>
        </w:rPr>
        <w:t xml:space="preserve">Edge </w:t>
      </w:r>
      <w:r>
        <w:rPr>
          <w:rFonts w:ascii="Consolas" w:hAnsi="Consolas" w:cs="Consolas" w:hint="eastAsia"/>
          <w:color w:val="3F5FBF"/>
          <w:kern w:val="0"/>
          <w:sz w:val="20"/>
          <w:szCs w:val="20"/>
        </w:rPr>
        <w:t>添加一条边</w:t>
      </w:r>
    </w:p>
    <w:p w:rsidR="006D697A" w:rsidRDefault="006D697A" w:rsidP="007B4DFC">
      <w:pPr>
        <w:autoSpaceDE w:val="0"/>
        <w:autoSpaceDN w:val="0"/>
        <w:adjustRightInd w:val="0"/>
        <w:jc w:val="left"/>
        <w:rPr>
          <w:rFonts w:ascii="Consolas" w:hAnsi="Consolas" w:cs="Consolas"/>
          <w:color w:val="3F5FBF"/>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hasEdge </w:t>
      </w:r>
      <w:r>
        <w:rPr>
          <w:rFonts w:ascii="Consolas" w:hAnsi="Consolas" w:cs="Consolas" w:hint="eastAsia"/>
          <w:color w:val="3F5FBF"/>
          <w:kern w:val="0"/>
          <w:sz w:val="20"/>
          <w:szCs w:val="20"/>
        </w:rPr>
        <w:t>判断一条边是否存在</w:t>
      </w:r>
    </w:p>
    <w:p w:rsidR="00663537" w:rsidRDefault="00663537" w:rsidP="007B4DFC">
      <w:pPr>
        <w:autoSpaceDE w:val="0"/>
        <w:autoSpaceDN w:val="0"/>
        <w:adjustRightInd w:val="0"/>
        <w:jc w:val="left"/>
        <w:rPr>
          <w:rFonts w:ascii="Consolas" w:hAnsi="Consolas" w:cs="Consolas"/>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compareTo </w:t>
      </w:r>
      <w:r>
        <w:rPr>
          <w:rFonts w:ascii="Consolas" w:hAnsi="Consolas" w:cs="Consolas" w:hint="eastAsia"/>
          <w:color w:val="3F5FBF"/>
          <w:kern w:val="0"/>
          <w:sz w:val="20"/>
          <w:szCs w:val="20"/>
        </w:rPr>
        <w:t>比较函数</w:t>
      </w:r>
      <w:r w:rsidR="00BD1A83">
        <w:rPr>
          <w:rFonts w:ascii="Consolas" w:hAnsi="Consolas" w:cs="Consolas" w:hint="eastAsia"/>
          <w:color w:val="3F5FBF"/>
          <w:kern w:val="0"/>
          <w:sz w:val="20"/>
          <w:szCs w:val="20"/>
        </w:rPr>
        <w:t>，排序用</w:t>
      </w:r>
    </w:p>
    <w:p w:rsidR="00BE15CA" w:rsidRDefault="007B4DFC" w:rsidP="007B4DFC">
      <w:pPr>
        <w:rPr>
          <w:rFonts w:ascii="Consolas" w:hAnsi="Consolas" w:cs="Consolas"/>
          <w:color w:val="3F5FBF"/>
          <w:kern w:val="0"/>
          <w:sz w:val="20"/>
          <w:szCs w:val="20"/>
        </w:rPr>
      </w:pPr>
      <w:r>
        <w:rPr>
          <w:rFonts w:ascii="Consolas" w:hAnsi="Consolas" w:cs="Consolas"/>
          <w:color w:val="3F5FBF"/>
          <w:kern w:val="0"/>
          <w:sz w:val="20"/>
          <w:szCs w:val="20"/>
        </w:rPr>
        <w:t xml:space="preserve"> */</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WordNode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Comparable&lt;WordNode&gt; {</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INF = Integer.MAX_VALUE;</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HashMap&lt;String, WordEdge&gt; edges;</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text;</w:t>
      </w:r>
    </w:p>
    <w:p w:rsidR="00E53BF6" w:rsidRDefault="00E53BF6" w:rsidP="00E53BF6">
      <w:pPr>
        <w:autoSpaceDE w:val="0"/>
        <w:autoSpaceDN w:val="0"/>
        <w:adjustRightInd w:val="0"/>
        <w:jc w:val="left"/>
        <w:rPr>
          <w:rFonts w:ascii="Consolas" w:hAnsi="Consolas" w:cs="Consolas"/>
          <w:kern w:val="0"/>
          <w:sz w:val="20"/>
          <w:szCs w:val="20"/>
        </w:rPr>
      </w:pP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for painting</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Color color;</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Node node;</w:t>
      </w:r>
    </w:p>
    <w:p w:rsidR="00E53BF6" w:rsidRDefault="00E53BF6" w:rsidP="00E53BF6">
      <w:pPr>
        <w:autoSpaceDE w:val="0"/>
        <w:autoSpaceDN w:val="0"/>
        <w:adjustRightInd w:val="0"/>
        <w:jc w:val="left"/>
        <w:rPr>
          <w:rFonts w:ascii="Consolas" w:hAnsi="Consolas" w:cs="Consolas"/>
          <w:kern w:val="0"/>
          <w:sz w:val="20"/>
          <w:szCs w:val="20"/>
        </w:rPr>
      </w:pP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for calculating the shortest path</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HashSet&lt;WordNode&gt; pre;</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TreeSet&lt;WordNode&gt; suc;</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distance;</w:t>
      </w:r>
    </w:p>
    <w:p w:rsidR="00E53BF6" w:rsidRDefault="00E53BF6" w:rsidP="00E53BF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visited;</w:t>
      </w:r>
    </w:p>
    <w:p w:rsidR="00BD793A" w:rsidRDefault="00E53BF6" w:rsidP="000242D9">
      <w:pPr>
        <w:autoSpaceDE w:val="0"/>
        <w:autoSpaceDN w:val="0"/>
        <w:adjustRightInd w:val="0"/>
        <w:ind w:firstLine="384"/>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countPaths; </w:t>
      </w:r>
    </w:p>
    <w:p w:rsidR="000242D9" w:rsidRDefault="000242D9" w:rsidP="000242D9">
      <w:pPr>
        <w:autoSpaceDE w:val="0"/>
        <w:autoSpaceDN w:val="0"/>
        <w:adjustRightInd w:val="0"/>
        <w:ind w:firstLine="384"/>
        <w:jc w:val="left"/>
        <w:rPr>
          <w:rFonts w:ascii="Consolas" w:hAnsi="Consolas" w:cs="Consolas"/>
          <w:color w:val="000000"/>
          <w:kern w:val="0"/>
          <w:sz w:val="20"/>
          <w:szCs w:val="20"/>
        </w:rPr>
      </w:pPr>
    </w:p>
    <w:p w:rsidR="000242D9" w:rsidRDefault="000242D9" w:rsidP="000242D9">
      <w:pPr>
        <w:autoSpaceDE w:val="0"/>
        <w:autoSpaceDN w:val="0"/>
        <w:adjustRightInd w:val="0"/>
        <w:jc w:val="left"/>
        <w:rPr>
          <w:rFonts w:ascii="Consolas" w:hAnsi="Consolas" w:cs="Consolas"/>
          <w:kern w:val="0"/>
          <w:sz w:val="20"/>
          <w:szCs w:val="20"/>
        </w:rPr>
      </w:pPr>
    </w:p>
    <w:p w:rsidR="000242D9" w:rsidRDefault="000242D9" w:rsidP="000242D9">
      <w:pPr>
        <w:autoSpaceDE w:val="0"/>
        <w:autoSpaceDN w:val="0"/>
        <w:adjustRightInd w:val="0"/>
        <w:ind w:firstLine="384"/>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WordNode(String _text);</w:t>
      </w:r>
    </w:p>
    <w:p w:rsidR="000242D9" w:rsidRDefault="000242D9" w:rsidP="000242D9">
      <w:pPr>
        <w:autoSpaceDE w:val="0"/>
        <w:autoSpaceDN w:val="0"/>
        <w:adjustRightInd w:val="0"/>
        <w:ind w:firstLine="384"/>
        <w:jc w:val="left"/>
        <w:rPr>
          <w:rFonts w:ascii="Consolas" w:hAnsi="Consolas" w:cs="Consolas"/>
          <w:color w:val="000000"/>
          <w:kern w:val="0"/>
          <w:sz w:val="20"/>
          <w:szCs w:val="20"/>
        </w:rPr>
      </w:pPr>
    </w:p>
    <w:p w:rsidR="00BD793A" w:rsidRDefault="00E53BF6" w:rsidP="00BD793A">
      <w:pPr>
        <w:autoSpaceDE w:val="0"/>
        <w:autoSpaceDN w:val="0"/>
        <w:adjustRightInd w:val="0"/>
        <w:ind w:firstLine="384"/>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addEdge(WordNode v)</w:t>
      </w:r>
      <w:r w:rsidR="00BD793A">
        <w:rPr>
          <w:rFonts w:ascii="Consolas" w:hAnsi="Consolas" w:cs="Consolas"/>
          <w:color w:val="000000"/>
          <w:kern w:val="0"/>
          <w:sz w:val="20"/>
          <w:szCs w:val="20"/>
        </w:rPr>
        <w:t>;</w:t>
      </w:r>
      <w:r>
        <w:rPr>
          <w:rFonts w:ascii="Consolas" w:hAnsi="Consolas" w:cs="Consolas"/>
          <w:color w:val="000000"/>
          <w:kern w:val="0"/>
          <w:sz w:val="20"/>
          <w:szCs w:val="20"/>
        </w:rPr>
        <w:t xml:space="preserve">    </w:t>
      </w:r>
    </w:p>
    <w:p w:rsidR="00E53BF6" w:rsidRDefault="00E53BF6" w:rsidP="00BD793A">
      <w:pPr>
        <w:autoSpaceDE w:val="0"/>
        <w:autoSpaceDN w:val="0"/>
        <w:adjustRightInd w:val="0"/>
        <w:ind w:firstLine="384"/>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hasEdge(String text)</w:t>
      </w:r>
      <w:r w:rsidR="00BD793A">
        <w:rPr>
          <w:rFonts w:ascii="Consolas" w:hAnsi="Consolas" w:cs="Consolas"/>
          <w:color w:val="000000"/>
          <w:kern w:val="0"/>
          <w:sz w:val="20"/>
          <w:szCs w:val="20"/>
        </w:rPr>
        <w:t>;</w:t>
      </w:r>
      <w:r>
        <w:rPr>
          <w:rFonts w:ascii="Consolas" w:hAnsi="Consolas" w:cs="Consolas"/>
          <w:color w:val="000000"/>
          <w:kern w:val="0"/>
          <w:sz w:val="20"/>
          <w:szCs w:val="20"/>
        </w:rPr>
        <w:t xml:space="preserve"> </w:t>
      </w:r>
    </w:p>
    <w:p w:rsidR="00E53BF6" w:rsidRDefault="00E53BF6" w:rsidP="00BD79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compareTo(WordNode rhs)</w:t>
      </w:r>
      <w:r w:rsidR="00BD793A">
        <w:rPr>
          <w:rFonts w:ascii="Consolas" w:hAnsi="Consolas" w:cs="Consolas"/>
          <w:color w:val="000000"/>
          <w:kern w:val="0"/>
          <w:sz w:val="20"/>
          <w:szCs w:val="20"/>
        </w:rPr>
        <w:t>;</w:t>
      </w:r>
    </w:p>
    <w:p w:rsidR="00E53BF6" w:rsidRDefault="00E53BF6" w:rsidP="00E53BF6">
      <w:pPr>
        <w:rPr>
          <w:rFonts w:ascii="Consolas" w:hAnsi="Consolas" w:cs="Consolas"/>
          <w:color w:val="000000"/>
          <w:kern w:val="0"/>
          <w:sz w:val="20"/>
          <w:szCs w:val="20"/>
        </w:rPr>
      </w:pPr>
      <w:r>
        <w:rPr>
          <w:rFonts w:ascii="Consolas" w:hAnsi="Consolas" w:cs="Consolas"/>
          <w:color w:val="000000"/>
          <w:kern w:val="0"/>
          <w:sz w:val="20"/>
          <w:szCs w:val="20"/>
        </w:rPr>
        <w:t>}</w:t>
      </w:r>
    </w:p>
    <w:p w:rsidR="00B43074" w:rsidRDefault="00B43074" w:rsidP="00B43074">
      <w:pPr>
        <w:pStyle w:val="4"/>
      </w:pPr>
      <w:r>
        <w:rPr>
          <w:rFonts w:hint="eastAsia"/>
        </w:rPr>
        <w:t xml:space="preserve"> </w:t>
      </w:r>
      <w:bookmarkStart w:id="24" w:name="_Toc494142923"/>
      <w:r>
        <w:rPr>
          <w:rFonts w:hint="eastAsia"/>
        </w:rPr>
        <w:t>WordEdge</w:t>
      </w:r>
      <w:bookmarkEnd w:id="24"/>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*WordEdge </w:t>
      </w:r>
      <w:r>
        <w:rPr>
          <w:rFonts w:ascii="Consolas" w:hAnsi="Consolas" w:cs="Consolas"/>
          <w:color w:val="3F5FBF"/>
          <w:kern w:val="0"/>
          <w:sz w:val="20"/>
          <w:szCs w:val="20"/>
        </w:rPr>
        <w:t>类是存储图像中的边</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r>
        <w:rPr>
          <w:rFonts w:ascii="Consolas" w:hAnsi="Consolas" w:cs="Consolas"/>
          <w:color w:val="3F5FBF"/>
          <w:kern w:val="0"/>
          <w:sz w:val="20"/>
          <w:szCs w:val="20"/>
        </w:rPr>
        <w:t>每一个</w:t>
      </w:r>
      <w:r>
        <w:rPr>
          <w:rFonts w:ascii="Consolas" w:hAnsi="Consolas" w:cs="Consolas"/>
          <w:color w:val="3F5FBF"/>
          <w:kern w:val="0"/>
          <w:sz w:val="20"/>
          <w:szCs w:val="20"/>
        </w:rPr>
        <w:t>WordEdge</w:t>
      </w:r>
      <w:r>
        <w:rPr>
          <w:rFonts w:ascii="Consolas" w:hAnsi="Consolas" w:cs="Consolas"/>
          <w:color w:val="3F5FBF"/>
          <w:kern w:val="0"/>
          <w:sz w:val="20"/>
          <w:szCs w:val="20"/>
        </w:rPr>
        <w:t>对象包含四个属性，两个方法</w:t>
      </w:r>
      <w:r>
        <w:rPr>
          <w:rFonts w:ascii="Consolas" w:hAnsi="Consolas" w:cs="Consolas"/>
          <w:color w:val="3F5FBF"/>
          <w:kern w:val="0"/>
          <w:sz w:val="20"/>
          <w:szCs w:val="20"/>
        </w:rPr>
        <w:t xml:space="preserve"> </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*to </w:t>
      </w:r>
      <w:r>
        <w:rPr>
          <w:rFonts w:ascii="Consolas" w:hAnsi="Consolas" w:cs="Consolas"/>
          <w:color w:val="3F5FBF"/>
          <w:kern w:val="0"/>
          <w:sz w:val="20"/>
          <w:szCs w:val="20"/>
        </w:rPr>
        <w:t>记录有向边指向的节点</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*weight</w:t>
      </w:r>
      <w:r>
        <w:rPr>
          <w:rFonts w:ascii="Consolas" w:hAnsi="Consolas" w:cs="Consolas"/>
          <w:color w:val="3F5FBF"/>
          <w:kern w:val="0"/>
          <w:sz w:val="20"/>
          <w:szCs w:val="20"/>
        </w:rPr>
        <w:t>记录边上的权重</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*color </w:t>
      </w:r>
      <w:r>
        <w:rPr>
          <w:rFonts w:ascii="Consolas" w:hAnsi="Consolas" w:cs="Consolas"/>
          <w:color w:val="3F5FBF"/>
          <w:kern w:val="0"/>
          <w:sz w:val="20"/>
          <w:szCs w:val="20"/>
        </w:rPr>
        <w:t>记录边的颜色</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*visited </w:t>
      </w:r>
      <w:r>
        <w:rPr>
          <w:rFonts w:ascii="Consolas" w:hAnsi="Consolas" w:cs="Consolas"/>
          <w:color w:val="3F5FBF"/>
          <w:kern w:val="0"/>
          <w:sz w:val="20"/>
          <w:szCs w:val="20"/>
        </w:rPr>
        <w:t>记录边在随机游走过程之中是不是被访问过了</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WordEdge {</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WordNode </w:t>
      </w:r>
      <w:r>
        <w:rPr>
          <w:rFonts w:ascii="Consolas" w:hAnsi="Consolas" w:cs="Consolas"/>
          <w:color w:val="0000C0"/>
          <w:kern w:val="0"/>
          <w:sz w:val="20"/>
          <w:szCs w:val="20"/>
        </w:rPr>
        <w:t>to</w:t>
      </w:r>
      <w:r>
        <w:rPr>
          <w:rFonts w:ascii="Consolas" w:hAnsi="Consolas" w:cs="Consolas"/>
          <w:color w:val="000000"/>
          <w:kern w:val="0"/>
          <w:sz w:val="20"/>
          <w:szCs w:val="20"/>
        </w:rPr>
        <w:t>;</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weight</w:t>
      </w:r>
      <w:r>
        <w:rPr>
          <w:rFonts w:ascii="Consolas" w:hAnsi="Consolas" w:cs="Consolas"/>
          <w:color w:val="000000"/>
          <w:kern w:val="0"/>
          <w:sz w:val="20"/>
          <w:szCs w:val="20"/>
        </w:rPr>
        <w:t>;</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Color </w:t>
      </w:r>
      <w:r>
        <w:rPr>
          <w:rFonts w:ascii="Consolas" w:hAnsi="Consolas" w:cs="Consolas"/>
          <w:color w:val="0000C0"/>
          <w:kern w:val="0"/>
          <w:sz w:val="20"/>
          <w:szCs w:val="20"/>
        </w:rPr>
        <w:t>color</w:t>
      </w:r>
      <w:r>
        <w:rPr>
          <w:rFonts w:ascii="Consolas" w:hAnsi="Consolas" w:cs="Consolas"/>
          <w:color w:val="000000"/>
          <w:kern w:val="0"/>
          <w:sz w:val="20"/>
          <w:szCs w:val="20"/>
        </w:rPr>
        <w:t>;</w:t>
      </w:r>
    </w:p>
    <w:p w:rsidR="00C0744A" w:rsidRDefault="00C0744A" w:rsidP="00C0744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0000C0"/>
          <w:kern w:val="0"/>
          <w:sz w:val="20"/>
          <w:szCs w:val="20"/>
        </w:rPr>
        <w:t>visited</w:t>
      </w:r>
      <w:r>
        <w:rPr>
          <w:rFonts w:ascii="Consolas" w:hAnsi="Consolas" w:cs="Consolas"/>
          <w:color w:val="000000"/>
          <w:kern w:val="0"/>
          <w:sz w:val="20"/>
          <w:szCs w:val="20"/>
        </w:rPr>
        <w:t>;</w:t>
      </w:r>
    </w:p>
    <w:p w:rsidR="00C0744A" w:rsidRDefault="00C0744A" w:rsidP="00C0744A">
      <w:pPr>
        <w:autoSpaceDE w:val="0"/>
        <w:autoSpaceDN w:val="0"/>
        <w:adjustRightInd w:val="0"/>
        <w:jc w:val="left"/>
        <w:rPr>
          <w:rFonts w:ascii="Consolas" w:hAnsi="Consolas" w:cs="Consolas"/>
          <w:kern w:val="0"/>
          <w:sz w:val="20"/>
          <w:szCs w:val="20"/>
        </w:rPr>
      </w:pPr>
    </w:p>
    <w:p w:rsidR="00C0744A" w:rsidRDefault="00C0744A" w:rsidP="0015691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WordEdge(WordNode </w:t>
      </w:r>
      <w:r>
        <w:rPr>
          <w:rFonts w:ascii="Consolas" w:hAnsi="Consolas" w:cs="Consolas"/>
          <w:color w:val="6A3E3E"/>
          <w:kern w:val="0"/>
          <w:sz w:val="20"/>
          <w:szCs w:val="20"/>
        </w:rPr>
        <w:t>_to</w:t>
      </w:r>
      <w:r>
        <w:rPr>
          <w:rFonts w:ascii="Consolas" w:hAnsi="Consolas" w:cs="Consolas"/>
          <w:color w:val="000000"/>
          <w:kern w:val="0"/>
          <w:sz w:val="20"/>
          <w:szCs w:val="20"/>
        </w:rPr>
        <w:t>)</w:t>
      </w:r>
      <w:r w:rsidR="0015691C">
        <w:rPr>
          <w:rFonts w:ascii="Consolas" w:hAnsi="Consolas" w:cs="Consolas"/>
          <w:color w:val="000000"/>
          <w:kern w:val="0"/>
          <w:sz w:val="20"/>
          <w:szCs w:val="20"/>
        </w:rPr>
        <w:t>;</w:t>
      </w:r>
    </w:p>
    <w:p w:rsidR="00C0744A" w:rsidRDefault="00C0744A" w:rsidP="00C0744A">
      <w:pPr>
        <w:autoSpaceDE w:val="0"/>
        <w:autoSpaceDN w:val="0"/>
        <w:adjustRightInd w:val="0"/>
        <w:jc w:val="left"/>
        <w:rPr>
          <w:rFonts w:ascii="Consolas" w:hAnsi="Consolas" w:cs="Consolas"/>
          <w:kern w:val="0"/>
          <w:sz w:val="20"/>
          <w:szCs w:val="20"/>
        </w:rPr>
      </w:pPr>
    </w:p>
    <w:p w:rsidR="00C0744A" w:rsidRDefault="00C0744A" w:rsidP="0015691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sidR="0015691C">
        <w:rPr>
          <w:rFonts w:ascii="Consolas" w:hAnsi="Consolas" w:cs="Consolas"/>
          <w:color w:val="000000"/>
          <w:kern w:val="0"/>
          <w:sz w:val="20"/>
          <w:szCs w:val="20"/>
        </w:rPr>
        <w:t xml:space="preserve"> incWeight();</w:t>
      </w:r>
    </w:p>
    <w:p w:rsidR="0061086C" w:rsidRPr="0061086C" w:rsidRDefault="00C0744A" w:rsidP="0061086C">
      <w:pPr>
        <w:rPr>
          <w:rFonts w:ascii="Consolas" w:hAnsi="Consolas" w:cs="Consolas"/>
          <w:color w:val="000000"/>
          <w:kern w:val="0"/>
          <w:sz w:val="20"/>
          <w:szCs w:val="20"/>
        </w:rPr>
      </w:pPr>
      <w:r>
        <w:rPr>
          <w:rFonts w:ascii="Consolas" w:hAnsi="Consolas" w:cs="Consolas"/>
          <w:color w:val="000000"/>
          <w:kern w:val="0"/>
          <w:sz w:val="20"/>
          <w:szCs w:val="20"/>
        </w:rPr>
        <w:t>}</w:t>
      </w:r>
    </w:p>
    <w:p w:rsidR="00955689" w:rsidRDefault="000D4F83" w:rsidP="003919B3">
      <w:pPr>
        <w:pStyle w:val="2"/>
      </w:pPr>
      <w:bookmarkStart w:id="25" w:name="_Toc494142924"/>
      <w:r>
        <w:rPr>
          <w:rFonts w:hint="eastAsia"/>
        </w:rPr>
        <w:t>算法</w:t>
      </w:r>
      <w:r w:rsidRPr="00BD01DD">
        <w:rPr>
          <w:rFonts w:hint="eastAsia"/>
        </w:rPr>
        <w:t>时间复杂度</w:t>
      </w:r>
      <w:r>
        <w:rPr>
          <w:rFonts w:hint="eastAsia"/>
        </w:rPr>
        <w:t>分析</w:t>
      </w:r>
      <w:bookmarkEnd w:id="25"/>
    </w:p>
    <w:p w:rsidR="003919B3" w:rsidRDefault="003919B3" w:rsidP="003919B3">
      <w:pPr>
        <w:pStyle w:val="3"/>
      </w:pPr>
      <w:bookmarkStart w:id="26" w:name="_Toc494142925"/>
      <w:r>
        <w:t>读入文本并生成有向图</w:t>
      </w:r>
      <w:bookmarkEnd w:id="26"/>
    </w:p>
    <w:p w:rsidR="003919B3" w:rsidRPr="00E523F9" w:rsidRDefault="003919B3" w:rsidP="003919B3">
      <w:r>
        <w:rPr>
          <w:rFonts w:hint="eastAsia"/>
        </w:rPr>
        <w:t>这个部分的时间复杂度为线性时间复杂度，与读入的文本大小同阶</w:t>
      </w:r>
      <w:r w:rsidR="00112F04">
        <w:rPr>
          <w:rFonts w:hint="eastAsia"/>
        </w:rPr>
        <w:t>。</w:t>
      </w:r>
      <w:r w:rsidR="00E523F9">
        <w:rPr>
          <w:rFonts w:hint="eastAsia"/>
        </w:rPr>
        <w:t>对于每对相邻的单词，需要使用</w:t>
      </w:r>
      <w:r w:rsidR="00E523F9">
        <w:rPr>
          <w:rFonts w:hint="eastAsia"/>
        </w:rPr>
        <w:t>HashSet</w:t>
      </w:r>
      <w:r w:rsidR="00E523F9">
        <w:rPr>
          <w:rFonts w:hint="eastAsia"/>
        </w:rPr>
        <w:t>修改或新建一条边，由于</w:t>
      </w:r>
      <w:r w:rsidR="00E523F9">
        <w:rPr>
          <w:rFonts w:hint="eastAsia"/>
        </w:rPr>
        <w:t>HashSet</w:t>
      </w:r>
      <w:r w:rsidR="00E523F9">
        <w:rPr>
          <w:rFonts w:hint="eastAsia"/>
        </w:rPr>
        <w:t>查询和修改的时间复杂度为</w:t>
      </w:r>
      <w:r w:rsidR="00E523F9">
        <w:rPr>
          <w:rFonts w:hint="eastAsia"/>
        </w:rPr>
        <w:t>O(1)</w:t>
      </w:r>
      <w:r w:rsidR="00E523F9">
        <w:rPr>
          <w:rFonts w:hint="eastAsia"/>
        </w:rPr>
        <w:t>，所以设文本大小为</w:t>
      </w:r>
      <w:r w:rsidR="00E523F9">
        <w:rPr>
          <w:rFonts w:hint="eastAsia"/>
        </w:rPr>
        <w:t>n</w:t>
      </w:r>
      <w:r w:rsidR="00E523F9">
        <w:rPr>
          <w:rFonts w:hint="eastAsia"/>
        </w:rPr>
        <w:t>，则时间复杂度为</w:t>
      </w:r>
      <w:r w:rsidR="00E523F9">
        <w:rPr>
          <w:rFonts w:hint="eastAsia"/>
        </w:rPr>
        <w:t>O(n)</w:t>
      </w:r>
      <w:r w:rsidR="00E523F9">
        <w:rPr>
          <w:rFonts w:hint="eastAsia"/>
        </w:rPr>
        <w:t>。</w:t>
      </w:r>
    </w:p>
    <w:p w:rsidR="003919B3" w:rsidRDefault="003919B3" w:rsidP="000A7BCB">
      <w:pPr>
        <w:pStyle w:val="3"/>
      </w:pPr>
      <w:bookmarkStart w:id="27" w:name="_Toc494142926"/>
      <w:r>
        <w:rPr>
          <w:rFonts w:hint="eastAsia"/>
        </w:rPr>
        <w:t>存储有向图（可选功能</w:t>
      </w:r>
      <w:r>
        <w:rPr>
          <w:rFonts w:hint="eastAsia"/>
        </w:rPr>
        <w:t>1</w:t>
      </w:r>
      <w:r>
        <w:rPr>
          <w:rFonts w:hint="eastAsia"/>
        </w:rPr>
        <w:t>）</w:t>
      </w:r>
      <w:bookmarkEnd w:id="27"/>
    </w:p>
    <w:p w:rsidR="00E523F9" w:rsidRDefault="00F20BFA" w:rsidP="00E523F9">
      <w:r>
        <w:rPr>
          <w:rFonts w:hint="eastAsia"/>
        </w:rPr>
        <w:t>有向图存储过程需要调用</w:t>
      </w:r>
      <w:r>
        <w:rPr>
          <w:rFonts w:hint="eastAsia"/>
        </w:rPr>
        <w:t>graphviz-java</w:t>
      </w:r>
      <w:r>
        <w:rPr>
          <w:rFonts w:hint="eastAsia"/>
        </w:rPr>
        <w:t>库，设</w:t>
      </w:r>
      <w:r>
        <w:rPr>
          <w:rFonts w:hint="eastAsia"/>
        </w:rPr>
        <w:t>graphviz-java</w:t>
      </w:r>
      <w:r>
        <w:rPr>
          <w:rFonts w:hint="eastAsia"/>
        </w:rPr>
        <w:t>库生成图像的复杂度为</w:t>
      </w:r>
      <w:r>
        <w:rPr>
          <w:rFonts w:hint="eastAsia"/>
        </w:rPr>
        <w:t>O(f(n))</w:t>
      </w:r>
      <w:r>
        <w:rPr>
          <w:rFonts w:hint="eastAsia"/>
        </w:rPr>
        <w:t>，那么该过程的时间复杂度则为</w:t>
      </w:r>
      <w:r>
        <w:rPr>
          <w:rFonts w:hint="eastAsia"/>
        </w:rPr>
        <w:t>O(</w:t>
      </w:r>
      <w:r>
        <w:t>f(n))</w:t>
      </w:r>
      <w:r>
        <w:rPr>
          <w:rFonts w:hint="eastAsia"/>
        </w:rPr>
        <w:t>。</w:t>
      </w:r>
    </w:p>
    <w:p w:rsidR="00F20BFA" w:rsidRDefault="00F20BFA" w:rsidP="00F20BFA">
      <w:pPr>
        <w:pStyle w:val="3"/>
      </w:pPr>
      <w:bookmarkStart w:id="28" w:name="_Toc494142927"/>
      <w:r>
        <w:rPr>
          <w:rFonts w:hint="eastAsia"/>
        </w:rPr>
        <w:t>查询桥接词</w:t>
      </w:r>
      <w:bookmarkEnd w:id="28"/>
    </w:p>
    <w:p w:rsidR="00F20BFA" w:rsidRPr="00F20BFA" w:rsidRDefault="00F20BFA" w:rsidP="00E523F9">
      <w:r>
        <w:rPr>
          <w:rFonts w:hint="eastAsia"/>
        </w:rPr>
        <w:t>设输入的单词为</w:t>
      </w:r>
      <w:r>
        <w:rPr>
          <w:rFonts w:hint="eastAsia"/>
        </w:rPr>
        <w:t>word1</w:t>
      </w:r>
      <w:r>
        <w:rPr>
          <w:rFonts w:hint="eastAsia"/>
        </w:rPr>
        <w:t>和</w:t>
      </w:r>
      <w:r>
        <w:rPr>
          <w:rFonts w:hint="eastAsia"/>
        </w:rPr>
        <w:t>word</w:t>
      </w:r>
      <w:r>
        <w:t>2</w:t>
      </w:r>
      <w:r>
        <w:rPr>
          <w:rFonts w:hint="eastAsia"/>
        </w:rPr>
        <w:t>，那么遍历</w:t>
      </w:r>
      <w:r>
        <w:rPr>
          <w:rFonts w:hint="eastAsia"/>
        </w:rPr>
        <w:t>word</w:t>
      </w:r>
      <w:r>
        <w:t>1</w:t>
      </w:r>
      <w:r>
        <w:rPr>
          <w:rFonts w:hint="eastAsia"/>
        </w:rPr>
        <w:t>的所有出边的代价为</w:t>
      </w:r>
      <w:r>
        <w:rPr>
          <w:rFonts w:hint="eastAsia"/>
        </w:rPr>
        <w:t>O(</w:t>
      </w:r>
      <w:r>
        <w:t>|e[word1]|)</w:t>
      </w:r>
      <w:r>
        <w:rPr>
          <w:rFonts w:hint="eastAsia"/>
        </w:rPr>
        <w:t>，其中</w:t>
      </w:r>
      <w:r>
        <w:rPr>
          <w:rFonts w:hint="eastAsia"/>
        </w:rPr>
        <w:lastRenderedPageBreak/>
        <w:t>e[word]</w:t>
      </w:r>
      <w:r>
        <w:rPr>
          <w:rFonts w:hint="eastAsia"/>
        </w:rPr>
        <w:t>表示</w:t>
      </w:r>
      <w:r>
        <w:rPr>
          <w:rFonts w:hint="eastAsia"/>
        </w:rPr>
        <w:t>word</w:t>
      </w:r>
      <w:r>
        <w:rPr>
          <w:rFonts w:hint="eastAsia"/>
        </w:rPr>
        <w:t>表示的节点的出边集合</w:t>
      </w:r>
      <w:r w:rsidR="0078725F">
        <w:rPr>
          <w:rFonts w:hint="eastAsia"/>
        </w:rPr>
        <w:t>，</w:t>
      </w:r>
      <w:r w:rsidR="00E002AB">
        <w:rPr>
          <w:rFonts w:hint="eastAsia"/>
        </w:rPr>
        <w:t>“</w:t>
      </w:r>
      <w:r w:rsidR="0078725F">
        <w:rPr>
          <w:rFonts w:hint="eastAsia"/>
        </w:rPr>
        <w:t>||</w:t>
      </w:r>
      <w:r w:rsidR="00E002AB">
        <w:rPr>
          <w:rFonts w:hint="eastAsia"/>
        </w:rPr>
        <w:t>”</w:t>
      </w:r>
      <w:r w:rsidR="0078725F">
        <w:rPr>
          <w:rFonts w:hint="eastAsia"/>
        </w:rPr>
        <w:t>表示绝对值</w:t>
      </w:r>
      <w:r w:rsidR="003A26ED">
        <w:rPr>
          <w:rFonts w:hint="eastAsia"/>
        </w:rPr>
        <w:t>符号</w:t>
      </w:r>
      <w:r>
        <w:rPr>
          <w:rFonts w:hint="eastAsia"/>
        </w:rPr>
        <w:t>。对于每条出边</w:t>
      </w:r>
      <w:r>
        <w:rPr>
          <w:rFonts w:hint="eastAsia"/>
        </w:rPr>
        <w:t>(word1, word3)</w:t>
      </w:r>
      <w:r>
        <w:rPr>
          <w:rFonts w:hint="eastAsia"/>
        </w:rPr>
        <w:t>，查询</w:t>
      </w:r>
      <w:r>
        <w:rPr>
          <w:rFonts w:hint="eastAsia"/>
        </w:rPr>
        <w:t>word</w:t>
      </w:r>
      <w:r>
        <w:t>3</w:t>
      </w:r>
      <w:r>
        <w:rPr>
          <w:rFonts w:hint="eastAsia"/>
        </w:rPr>
        <w:t>是否有连向</w:t>
      </w:r>
      <w:r>
        <w:rPr>
          <w:rFonts w:hint="eastAsia"/>
        </w:rPr>
        <w:t>word</w:t>
      </w:r>
      <w:r>
        <w:t>2</w:t>
      </w:r>
      <w:r>
        <w:rPr>
          <w:rFonts w:hint="eastAsia"/>
        </w:rPr>
        <w:t>的边的时间复杂度为</w:t>
      </w:r>
      <w:r>
        <w:rPr>
          <w:rFonts w:hint="eastAsia"/>
        </w:rPr>
        <w:t>O(1)</w:t>
      </w:r>
      <w:r>
        <w:rPr>
          <w:rFonts w:hint="eastAsia"/>
        </w:rPr>
        <w:t>。因此该过程的总时间复杂度为</w:t>
      </w:r>
      <w:r>
        <w:rPr>
          <w:rFonts w:hint="eastAsia"/>
        </w:rPr>
        <w:t>O(|e[word1]|)</w:t>
      </w:r>
      <w:r>
        <w:rPr>
          <w:rFonts w:hint="eastAsia"/>
        </w:rPr>
        <w:t>。</w:t>
      </w:r>
    </w:p>
    <w:p w:rsidR="009518C7" w:rsidRDefault="009518C7" w:rsidP="00E002AB">
      <w:pPr>
        <w:pStyle w:val="3"/>
      </w:pPr>
      <w:bookmarkStart w:id="29" w:name="_Toc494142928"/>
      <w:r w:rsidRPr="004421A3">
        <w:rPr>
          <w:rFonts w:hint="eastAsia"/>
        </w:rPr>
        <w:t>根据</w:t>
      </w:r>
      <w:r w:rsidRPr="004421A3">
        <w:rPr>
          <w:rFonts w:hint="eastAsia"/>
        </w:rPr>
        <w:t>bridge word</w:t>
      </w:r>
      <w:r w:rsidRPr="004421A3">
        <w:rPr>
          <w:rFonts w:hint="eastAsia"/>
        </w:rPr>
        <w:t>生成新文本</w:t>
      </w:r>
      <w:bookmarkEnd w:id="29"/>
    </w:p>
    <w:p w:rsidR="009F6063" w:rsidRDefault="00E002AB" w:rsidP="003919B3">
      <w:pPr>
        <w:rPr>
          <w:lang w:val="x-none"/>
        </w:rPr>
      </w:pPr>
      <w:r>
        <w:rPr>
          <w:rFonts w:hint="eastAsia"/>
          <w:lang w:val="x-none"/>
        </w:rPr>
        <w:t>设</w:t>
      </w:r>
      <w:r w:rsidR="00704634">
        <w:rPr>
          <w:rFonts w:hint="eastAsia"/>
          <w:lang w:val="x-none"/>
        </w:rPr>
        <w:t>输入的文本的单词数目为</w:t>
      </w:r>
      <w:r w:rsidR="00704634">
        <w:rPr>
          <w:rFonts w:hint="eastAsia"/>
          <w:lang w:val="x-none"/>
        </w:rPr>
        <w:t>k</w:t>
      </w:r>
      <w:r w:rsidR="00704634">
        <w:rPr>
          <w:rFonts w:hint="eastAsia"/>
          <w:lang w:val="x-none"/>
        </w:rPr>
        <w:t>，设图中的点数为</w:t>
      </w:r>
      <w:r w:rsidR="00704634">
        <w:rPr>
          <w:rFonts w:hint="eastAsia"/>
          <w:lang w:val="x-none"/>
        </w:rPr>
        <w:t>n</w:t>
      </w:r>
      <w:r w:rsidR="00704634">
        <w:rPr>
          <w:rFonts w:hint="eastAsia"/>
          <w:lang w:val="x-none"/>
        </w:rPr>
        <w:t>，边数为</w:t>
      </w:r>
      <w:r w:rsidR="00704634">
        <w:rPr>
          <w:rFonts w:hint="eastAsia"/>
          <w:lang w:val="x-none"/>
        </w:rPr>
        <w:t>m</w:t>
      </w:r>
      <w:r w:rsidR="00704634">
        <w:rPr>
          <w:rFonts w:hint="eastAsia"/>
          <w:lang w:val="x-none"/>
        </w:rPr>
        <w:t>。那么该过程需要查询对这</w:t>
      </w:r>
      <w:r w:rsidR="00704634">
        <w:rPr>
          <w:rFonts w:hint="eastAsia"/>
          <w:lang w:val="x-none"/>
        </w:rPr>
        <w:t>k</w:t>
      </w:r>
      <w:r w:rsidR="00704634">
        <w:rPr>
          <w:lang w:val="x-none"/>
        </w:rPr>
        <w:t>-1</w:t>
      </w:r>
      <w:r w:rsidR="00704634">
        <w:rPr>
          <w:rFonts w:hint="eastAsia"/>
          <w:lang w:val="x-none"/>
        </w:rPr>
        <w:t>对相邻的单词查询</w:t>
      </w:r>
      <w:r w:rsidR="00704634">
        <w:rPr>
          <w:rFonts w:hint="eastAsia"/>
          <w:lang w:val="x-none"/>
        </w:rPr>
        <w:t>bridge</w:t>
      </w:r>
      <w:r w:rsidR="00704634">
        <w:rPr>
          <w:lang w:val="x-none"/>
        </w:rPr>
        <w:t xml:space="preserve"> </w:t>
      </w:r>
      <w:r w:rsidR="00704634">
        <w:rPr>
          <w:rFonts w:hint="eastAsia"/>
          <w:lang w:val="x-none"/>
        </w:rPr>
        <w:t>word</w:t>
      </w:r>
      <w:r w:rsidR="00704634">
        <w:rPr>
          <w:rFonts w:hint="eastAsia"/>
          <w:lang w:val="x-none"/>
        </w:rPr>
        <w:t>，总时间复杂度平均情况下为</w:t>
      </w:r>
      <w:r w:rsidR="00704634">
        <w:rPr>
          <w:rFonts w:hint="eastAsia"/>
          <w:lang w:val="x-none"/>
        </w:rPr>
        <w:t>O(</w:t>
      </w:r>
      <w:r w:rsidR="00704634">
        <w:rPr>
          <w:lang w:val="x-none"/>
        </w:rPr>
        <w:t>km/n)</w:t>
      </w:r>
      <w:r w:rsidR="00704634">
        <w:rPr>
          <w:rFonts w:hint="eastAsia"/>
          <w:lang w:val="x-none"/>
        </w:rPr>
        <w:t>，其中</w:t>
      </w:r>
      <w:r w:rsidR="00704634">
        <w:rPr>
          <w:rFonts w:hint="eastAsia"/>
          <w:lang w:val="x-none"/>
        </w:rPr>
        <w:t>m/n</w:t>
      </w:r>
      <w:r w:rsidR="00704634">
        <w:rPr>
          <w:rFonts w:hint="eastAsia"/>
          <w:lang w:val="x-none"/>
        </w:rPr>
        <w:t>为生成图中点的平均出度</w:t>
      </w:r>
      <w:r w:rsidR="008A3F8F">
        <w:rPr>
          <w:rFonts w:hint="eastAsia"/>
          <w:lang w:val="x-none"/>
        </w:rPr>
        <w:t>，</w:t>
      </w:r>
      <w:r w:rsidR="008A3F8F">
        <w:rPr>
          <w:rFonts w:hint="eastAsia"/>
          <w:lang w:val="x-none"/>
        </w:rPr>
        <w:t>O(m/n)</w:t>
      </w:r>
      <w:r w:rsidR="008A3F8F">
        <w:rPr>
          <w:rFonts w:hint="eastAsia"/>
          <w:lang w:val="x-none"/>
        </w:rPr>
        <w:t>即随机选一个点并遍历其出边的复杂度。</w:t>
      </w:r>
      <w:r w:rsidR="00D74046">
        <w:rPr>
          <w:rFonts w:hint="eastAsia"/>
          <w:lang w:val="x-none"/>
        </w:rPr>
        <w:t>最坏情况下，时间复杂度为</w:t>
      </w:r>
      <w:r w:rsidR="00D74046">
        <w:rPr>
          <w:rFonts w:hint="eastAsia"/>
          <w:lang w:val="x-none"/>
        </w:rPr>
        <w:t>O(km)</w:t>
      </w:r>
      <w:r w:rsidR="00D74046">
        <w:rPr>
          <w:rFonts w:hint="eastAsia"/>
          <w:lang w:val="x-none"/>
        </w:rPr>
        <w:t>。</w:t>
      </w:r>
    </w:p>
    <w:p w:rsidR="00402C96" w:rsidRDefault="00402C96" w:rsidP="00402C96">
      <w:pPr>
        <w:pStyle w:val="3"/>
      </w:pPr>
      <w:bookmarkStart w:id="30" w:name="_Toc494142929"/>
      <w:r w:rsidRPr="00973B4A">
        <w:rPr>
          <w:rFonts w:hint="eastAsia"/>
        </w:rPr>
        <w:t>计算两个单词之间的最短路径</w:t>
      </w:r>
      <w:bookmarkEnd w:id="30"/>
    </w:p>
    <w:p w:rsidR="00402C96" w:rsidRDefault="00402C96" w:rsidP="003919B3">
      <w:pPr>
        <w:rPr>
          <w:lang w:val="x-none"/>
        </w:rPr>
      </w:pPr>
      <w:r>
        <w:rPr>
          <w:rFonts w:hint="eastAsia"/>
          <w:lang w:val="x-none"/>
        </w:rPr>
        <w:t>在该过程中，我们使用了未加堆优化的迪杰斯特拉算法，求解</w:t>
      </w:r>
      <w:r>
        <w:rPr>
          <w:rFonts w:hint="eastAsia"/>
          <w:lang w:val="x-none"/>
        </w:rPr>
        <w:t>s</w:t>
      </w:r>
      <w:r>
        <w:rPr>
          <w:rFonts w:hint="eastAsia"/>
          <w:lang w:val="x-none"/>
        </w:rPr>
        <w:t>出发的单源最短路的时间复杂度为</w:t>
      </w:r>
      <w:r>
        <w:rPr>
          <w:rFonts w:hint="eastAsia"/>
          <w:lang w:val="x-none"/>
        </w:rPr>
        <w:t>O(n^2)</w:t>
      </w:r>
      <w:r>
        <w:rPr>
          <w:rFonts w:hint="eastAsia"/>
          <w:lang w:val="x-none"/>
        </w:rPr>
        <w:t>，其中</w:t>
      </w:r>
      <w:r>
        <w:rPr>
          <w:rFonts w:hint="eastAsia"/>
          <w:lang w:val="x-none"/>
        </w:rPr>
        <w:t>n</w:t>
      </w:r>
      <w:r>
        <w:rPr>
          <w:rFonts w:hint="eastAsia"/>
          <w:lang w:val="x-none"/>
        </w:rPr>
        <w:t>为图中顶点的个数。</w:t>
      </w:r>
    </w:p>
    <w:p w:rsidR="005F218B" w:rsidRPr="009A526A" w:rsidRDefault="005F218B" w:rsidP="005F218B">
      <w:pPr>
        <w:pStyle w:val="3"/>
      </w:pPr>
      <w:bookmarkStart w:id="31" w:name="_Toc494142930"/>
      <w:r>
        <w:rPr>
          <w:rFonts w:hint="eastAsia"/>
        </w:rPr>
        <w:t>计算出两个单词之间</w:t>
      </w:r>
      <w:r w:rsidR="00320211">
        <w:rPr>
          <w:rFonts w:hint="eastAsia"/>
        </w:rPr>
        <w:t>所有</w:t>
      </w:r>
      <w:r>
        <w:rPr>
          <w:rFonts w:hint="eastAsia"/>
        </w:rPr>
        <w:t>最短路径</w:t>
      </w:r>
      <w:r w:rsidR="00320211">
        <w:rPr>
          <w:rFonts w:hint="eastAsia"/>
        </w:rPr>
        <w:t>字典序第</w:t>
      </w:r>
      <w:r w:rsidR="00320211">
        <w:rPr>
          <w:rFonts w:hint="eastAsia"/>
        </w:rPr>
        <w:t>k</w:t>
      </w:r>
      <w:r w:rsidR="00320211">
        <w:rPr>
          <w:rFonts w:hint="eastAsia"/>
        </w:rPr>
        <w:t>小的路径</w:t>
      </w:r>
      <w:r>
        <w:rPr>
          <w:rFonts w:hint="eastAsia"/>
        </w:rPr>
        <w:t>（可选功能</w:t>
      </w:r>
      <w:r>
        <w:rPr>
          <w:rFonts w:hint="eastAsia"/>
        </w:rPr>
        <w:t>3</w:t>
      </w:r>
      <w:r>
        <w:rPr>
          <w:rFonts w:hint="eastAsia"/>
        </w:rPr>
        <w:t>）</w:t>
      </w:r>
      <w:bookmarkEnd w:id="31"/>
    </w:p>
    <w:p w:rsidR="005F218B" w:rsidRDefault="005F218B" w:rsidP="003919B3">
      <w:pPr>
        <w:rPr>
          <w:lang w:val="x-none"/>
        </w:rPr>
      </w:pPr>
      <w:r>
        <w:rPr>
          <w:rFonts w:hint="eastAsia"/>
          <w:lang w:val="x-none"/>
        </w:rPr>
        <w:t>在该过程中，</w:t>
      </w:r>
      <w:r w:rsidR="00320211">
        <w:rPr>
          <w:rFonts w:hint="eastAsia"/>
          <w:lang w:val="x-none"/>
        </w:rPr>
        <w:t>我们使用了动态规划算法，再求解完最短路径后，构建最短路网（一条边</w:t>
      </w:r>
      <w:r w:rsidR="00320211">
        <w:rPr>
          <w:rFonts w:hint="eastAsia"/>
          <w:lang w:val="x-none"/>
        </w:rPr>
        <w:t>(u,v)</w:t>
      </w:r>
      <w:r w:rsidR="00320211">
        <w:rPr>
          <w:rFonts w:hint="eastAsia"/>
          <w:lang w:val="x-none"/>
        </w:rPr>
        <w:t>在最短路网中，当且仅当</w:t>
      </w:r>
      <w:r w:rsidR="00320211">
        <w:rPr>
          <w:rFonts w:hint="eastAsia"/>
          <w:lang w:val="x-none"/>
        </w:rPr>
        <w:t>s</w:t>
      </w:r>
      <w:r w:rsidR="00320211">
        <w:rPr>
          <w:rFonts w:hint="eastAsia"/>
          <w:lang w:val="x-none"/>
        </w:rPr>
        <w:t>到</w:t>
      </w:r>
      <w:r w:rsidR="00320211">
        <w:rPr>
          <w:rFonts w:hint="eastAsia"/>
          <w:lang w:val="x-none"/>
        </w:rPr>
        <w:t>u</w:t>
      </w:r>
      <w:r w:rsidR="00320211">
        <w:rPr>
          <w:rFonts w:hint="eastAsia"/>
          <w:lang w:val="x-none"/>
        </w:rPr>
        <w:t>的最短路长度加上边</w:t>
      </w:r>
      <w:r w:rsidR="00320211">
        <w:rPr>
          <w:rFonts w:hint="eastAsia"/>
          <w:lang w:val="x-none"/>
        </w:rPr>
        <w:t>(u,v)</w:t>
      </w:r>
      <w:r w:rsidR="00320211">
        <w:rPr>
          <w:rFonts w:hint="eastAsia"/>
          <w:lang w:val="x-none"/>
        </w:rPr>
        <w:t>的长度等于</w:t>
      </w:r>
      <w:r w:rsidR="00320211">
        <w:rPr>
          <w:rFonts w:hint="eastAsia"/>
          <w:lang w:val="x-none"/>
        </w:rPr>
        <w:t>s</w:t>
      </w:r>
      <w:r w:rsidR="00320211">
        <w:rPr>
          <w:rFonts w:hint="eastAsia"/>
          <w:lang w:val="x-none"/>
        </w:rPr>
        <w:t>到</w:t>
      </w:r>
      <w:r w:rsidR="00320211">
        <w:rPr>
          <w:rFonts w:hint="eastAsia"/>
          <w:lang w:val="x-none"/>
        </w:rPr>
        <w:t>v</w:t>
      </w:r>
      <w:r w:rsidR="00320211">
        <w:rPr>
          <w:rFonts w:hint="eastAsia"/>
          <w:lang w:val="x-none"/>
        </w:rPr>
        <w:t>的最大路长度）。</w:t>
      </w:r>
    </w:p>
    <w:p w:rsidR="002721F4" w:rsidRDefault="002721F4" w:rsidP="003919B3">
      <w:pPr>
        <w:rPr>
          <w:lang w:val="x-none"/>
        </w:rPr>
      </w:pPr>
      <w:r>
        <w:rPr>
          <w:rFonts w:hint="eastAsia"/>
          <w:lang w:val="x-none"/>
        </w:rPr>
        <w:t>最短路网是一个有向无环图（</w:t>
      </w:r>
      <w:r>
        <w:rPr>
          <w:rFonts w:hint="eastAsia"/>
          <w:lang w:val="x-none"/>
        </w:rPr>
        <w:t>DAG</w:t>
      </w:r>
      <w:r>
        <w:rPr>
          <w:rFonts w:hint="eastAsia"/>
          <w:lang w:val="x-none"/>
        </w:rPr>
        <w:t>），在这个有向无环图上使用动态规划算法，即可求出字典序第</w:t>
      </w:r>
      <w:r>
        <w:rPr>
          <w:rFonts w:hint="eastAsia"/>
          <w:lang w:val="x-none"/>
        </w:rPr>
        <w:t>k</w:t>
      </w:r>
      <w:r>
        <w:rPr>
          <w:rFonts w:hint="eastAsia"/>
          <w:lang w:val="x-none"/>
        </w:rPr>
        <w:t>小的最短路，时间复杂度为</w:t>
      </w:r>
      <w:r>
        <w:rPr>
          <w:rFonts w:hint="eastAsia"/>
          <w:lang w:val="x-none"/>
        </w:rPr>
        <w:t>O(</w:t>
      </w:r>
      <w:r w:rsidR="00167F10">
        <w:rPr>
          <w:lang w:val="x-none"/>
        </w:rPr>
        <w:t>n+</w:t>
      </w:r>
      <w:r>
        <w:rPr>
          <w:rFonts w:hint="eastAsia"/>
          <w:lang w:val="x-none"/>
        </w:rPr>
        <w:t>m)</w:t>
      </w:r>
      <w:r>
        <w:rPr>
          <w:rFonts w:hint="eastAsia"/>
          <w:lang w:val="x-none"/>
        </w:rPr>
        <w:t>，</w:t>
      </w:r>
      <w:r w:rsidR="00167F10">
        <w:rPr>
          <w:rFonts w:hint="eastAsia"/>
          <w:lang w:val="x-none"/>
        </w:rPr>
        <w:t>n</w:t>
      </w:r>
      <w:r w:rsidR="00167F10">
        <w:rPr>
          <w:rFonts w:hint="eastAsia"/>
          <w:lang w:val="x-none"/>
        </w:rPr>
        <w:t>表示图中的点数，</w:t>
      </w:r>
      <w:r>
        <w:rPr>
          <w:rFonts w:hint="eastAsia"/>
          <w:lang w:val="x-none"/>
        </w:rPr>
        <w:t>m</w:t>
      </w:r>
      <w:r>
        <w:rPr>
          <w:rFonts w:hint="eastAsia"/>
          <w:lang w:val="x-none"/>
        </w:rPr>
        <w:t>表示图中的边数。</w:t>
      </w:r>
    </w:p>
    <w:p w:rsidR="00CB4D17" w:rsidRDefault="00CB4D17" w:rsidP="00CB4D17">
      <w:pPr>
        <w:pStyle w:val="3"/>
      </w:pPr>
      <w:bookmarkStart w:id="32" w:name="_Toc494142931"/>
      <w:r>
        <w:rPr>
          <w:rFonts w:hint="eastAsia"/>
        </w:rPr>
        <w:t>随机游走</w:t>
      </w:r>
      <w:bookmarkEnd w:id="32"/>
    </w:p>
    <w:p w:rsidR="00CB4D17" w:rsidRPr="00CB4D17" w:rsidRDefault="00CB4D17" w:rsidP="003919B3">
      <w:pPr>
        <w:rPr>
          <w:lang w:val="x-none"/>
        </w:rPr>
      </w:pPr>
      <w:r>
        <w:rPr>
          <w:rFonts w:hint="eastAsia"/>
          <w:lang w:val="x-none"/>
        </w:rPr>
        <w:t>在该过程中，每条边至多经过一次，因此最坏情况下时间复杂度为</w:t>
      </w:r>
      <w:r>
        <w:rPr>
          <w:rFonts w:hint="eastAsia"/>
          <w:lang w:val="x-none"/>
        </w:rPr>
        <w:t>O(m)</w:t>
      </w:r>
      <w:r>
        <w:rPr>
          <w:rFonts w:hint="eastAsia"/>
          <w:lang w:val="x-none"/>
        </w:rPr>
        <w:t>，</w:t>
      </w:r>
      <w:r>
        <w:rPr>
          <w:rFonts w:hint="eastAsia"/>
          <w:lang w:val="x-none"/>
        </w:rPr>
        <w:t>m</w:t>
      </w:r>
      <w:r>
        <w:rPr>
          <w:rFonts w:hint="eastAsia"/>
          <w:lang w:val="x-none"/>
        </w:rPr>
        <w:t>表示图中的边数。</w:t>
      </w:r>
    </w:p>
    <w:p w:rsidR="00526FFD" w:rsidRDefault="00A85F0B" w:rsidP="000D147A">
      <w:pPr>
        <w:pStyle w:val="10"/>
        <w:rPr>
          <w:lang w:eastAsia="zh-CN"/>
        </w:rPr>
      </w:pPr>
      <w:bookmarkStart w:id="33" w:name="_Toc494142932"/>
      <w:r w:rsidRPr="00FC7A75">
        <w:t>实验</w:t>
      </w:r>
      <w:r w:rsidR="006E0F93">
        <w:rPr>
          <w:rFonts w:hint="eastAsia"/>
          <w:lang w:eastAsia="zh-CN"/>
        </w:rPr>
        <w:t>与测试</w:t>
      </w:r>
      <w:bookmarkEnd w:id="33"/>
    </w:p>
    <w:p w:rsidR="00526FFD" w:rsidRDefault="00526FFD" w:rsidP="00526FFD">
      <w:pPr>
        <w:pStyle w:val="2"/>
      </w:pPr>
      <w:bookmarkStart w:id="34" w:name="_Toc490128467"/>
      <w:bookmarkStart w:id="35" w:name="_Toc494142933"/>
      <w:r>
        <w:rPr>
          <w:rFonts w:hint="eastAsia"/>
        </w:rPr>
        <w:t>读取文本文件并展示有向图</w:t>
      </w:r>
      <w:bookmarkEnd w:id="34"/>
      <w:bookmarkEnd w:id="35"/>
    </w:p>
    <w:p w:rsidR="00526FFD" w:rsidRDefault="00526FFD" w:rsidP="00526FFD">
      <w:pPr>
        <w:pStyle w:val="3"/>
      </w:pPr>
      <w:bookmarkStart w:id="36" w:name="_Toc494142934"/>
      <w:r>
        <w:rPr>
          <w:rFonts w:hint="eastAsia"/>
        </w:rPr>
        <w:t>文本文件内容</w:t>
      </w:r>
      <w:bookmarkEnd w:id="36"/>
    </w:p>
    <w:p w:rsidR="00526FFD" w:rsidRPr="00774D0E" w:rsidRDefault="00526FFD" w:rsidP="00526FFD">
      <w:pPr>
        <w:rPr>
          <w:lang w:val="x-none"/>
        </w:rPr>
      </w:pPr>
      <w:r w:rsidRPr="00774D0E">
        <w:rPr>
          <w:lang w:val="x-none"/>
        </w:rPr>
        <w:t>I like music is equal to i enjoy music very much.</w:t>
      </w:r>
    </w:p>
    <w:p w:rsidR="00526FFD" w:rsidRPr="00774D0E" w:rsidRDefault="00526FFD" w:rsidP="00526FFD">
      <w:pPr>
        <w:rPr>
          <w:lang w:val="x-none"/>
        </w:rPr>
      </w:pPr>
      <w:r w:rsidRPr="00774D0E">
        <w:rPr>
          <w:lang w:val="x-none"/>
        </w:rPr>
        <w:t>I like drinking very much and i like juice.</w:t>
      </w:r>
    </w:p>
    <w:p w:rsidR="00526FFD" w:rsidRDefault="00526FFD" w:rsidP="00526FFD">
      <w:pPr>
        <w:rPr>
          <w:lang w:val="x-none"/>
        </w:rPr>
      </w:pPr>
      <w:r w:rsidRPr="00774D0E">
        <w:rPr>
          <w:lang w:val="x-none"/>
        </w:rPr>
        <w:lastRenderedPageBreak/>
        <w:t>I hope everyone like it l also like exercise is  a great habbit i like running i like study english  and i like food and i like watching movies.</w:t>
      </w:r>
    </w:p>
    <w:p w:rsidR="00526FFD" w:rsidRPr="00165889" w:rsidRDefault="002319F0" w:rsidP="00526FFD">
      <w:pPr>
        <w:pStyle w:val="3"/>
      </w:pPr>
      <w:bookmarkStart w:id="37" w:name="_Toc494142935"/>
      <w:r>
        <w:rPr>
          <w:rFonts w:hint="eastAsia"/>
        </w:rPr>
        <w:t>期望生成的图（手工计算得到）</w:t>
      </w:r>
      <w:bookmarkEnd w:id="37"/>
    </w:p>
    <w:p w:rsidR="00526FFD" w:rsidRDefault="00526FFD" w:rsidP="00526FFD">
      <w:pPr>
        <w:rPr>
          <w:lang w:val="x-none"/>
        </w:rPr>
      </w:pPr>
      <w:r>
        <w:rPr>
          <w:noProof/>
        </w:rPr>
        <w:drawing>
          <wp:inline distT="0" distB="0" distL="0" distR="0">
            <wp:extent cx="3622114" cy="5581783"/>
            <wp:effectExtent l="0" t="8255" r="8255" b="8255"/>
            <wp:docPr id="127" name="图片 127" descr="IMG_20170925_2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G_20170925_203253"/>
                    <pic:cNvPicPr>
                      <a:picLocks noChangeAspect="1" noChangeArrowheads="1"/>
                    </pic:cNvPicPr>
                  </pic:nvPicPr>
                  <pic:blipFill>
                    <a:blip r:embed="rId14" cstate="print">
                      <a:extLst>
                        <a:ext uri="{28A0092B-C50C-407E-A947-70E740481C1C}">
                          <a14:useLocalDpi xmlns:a14="http://schemas.microsoft.com/office/drawing/2010/main" val="0"/>
                        </a:ext>
                      </a:extLst>
                    </a:blip>
                    <a:srcRect t="580" r="1984" b="14311"/>
                    <a:stretch>
                      <a:fillRect/>
                    </a:stretch>
                  </pic:blipFill>
                  <pic:spPr bwMode="auto">
                    <a:xfrm rot="16200000">
                      <a:off x="0" y="0"/>
                      <a:ext cx="3631328" cy="5595981"/>
                    </a:xfrm>
                    <a:prstGeom prst="rect">
                      <a:avLst/>
                    </a:prstGeom>
                    <a:noFill/>
                    <a:ln>
                      <a:noFill/>
                    </a:ln>
                  </pic:spPr>
                </pic:pic>
              </a:graphicData>
            </a:graphic>
          </wp:inline>
        </w:drawing>
      </w:r>
    </w:p>
    <w:p w:rsidR="00526FFD" w:rsidRDefault="00526FFD" w:rsidP="00D7447E">
      <w:pPr>
        <w:pStyle w:val="3"/>
      </w:pPr>
      <w:bookmarkStart w:id="38" w:name="_Toc494142936"/>
      <w:r>
        <w:rPr>
          <w:rFonts w:hint="eastAsia"/>
        </w:rPr>
        <w:t>程序实际生成</w:t>
      </w:r>
      <w:r w:rsidR="00D7447E">
        <w:rPr>
          <w:rFonts w:hint="eastAsia"/>
        </w:rPr>
        <w:t>图</w:t>
      </w:r>
      <w:bookmarkEnd w:id="38"/>
    </w:p>
    <w:p w:rsidR="00526FFD" w:rsidRDefault="00526FFD" w:rsidP="00526FFD">
      <w:pPr>
        <w:rPr>
          <w:lang w:val="x-none"/>
        </w:rPr>
      </w:pPr>
    </w:p>
    <w:p w:rsidR="00526FFD" w:rsidRDefault="00526FFD" w:rsidP="00526FFD">
      <w:pPr>
        <w:rPr>
          <w:lang w:val="x-none"/>
        </w:rPr>
      </w:pPr>
      <w:r>
        <w:rPr>
          <w:rFonts w:hint="eastAsia"/>
          <w:noProof/>
        </w:rPr>
        <w:lastRenderedPageBreak/>
        <w:drawing>
          <wp:inline distT="0" distB="0" distL="0" distR="0">
            <wp:extent cx="5264785" cy="5126355"/>
            <wp:effectExtent l="0" t="0" r="0" b="0"/>
            <wp:docPr id="126" name="图片 126" descr="l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ab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5126355"/>
                    </a:xfrm>
                    <a:prstGeom prst="rect">
                      <a:avLst/>
                    </a:prstGeom>
                    <a:noFill/>
                    <a:ln>
                      <a:noFill/>
                    </a:ln>
                  </pic:spPr>
                </pic:pic>
              </a:graphicData>
            </a:graphic>
          </wp:inline>
        </w:drawing>
      </w:r>
    </w:p>
    <w:p w:rsidR="00526FFD" w:rsidRPr="001A78E4" w:rsidRDefault="00C804B0" w:rsidP="00526FFD">
      <w:pPr>
        <w:rPr>
          <w:b/>
          <w:lang w:val="x-none"/>
        </w:rPr>
      </w:pPr>
      <w:r w:rsidRPr="001A78E4">
        <w:rPr>
          <w:rFonts w:hint="eastAsia"/>
          <w:b/>
          <w:lang w:val="x-none"/>
        </w:rPr>
        <w:t>两图一致</w:t>
      </w:r>
    </w:p>
    <w:p w:rsidR="00526FFD" w:rsidRDefault="00526FFD" w:rsidP="00526FFD">
      <w:pPr>
        <w:ind w:leftChars="200" w:left="420"/>
        <w:rPr>
          <w:lang w:val="x-none"/>
        </w:rPr>
      </w:pPr>
    </w:p>
    <w:p w:rsidR="00526FFD" w:rsidRDefault="00526FFD" w:rsidP="00D7447E">
      <w:pPr>
        <w:pStyle w:val="3"/>
      </w:pPr>
      <w:bookmarkStart w:id="39" w:name="_Toc494142937"/>
      <w:r w:rsidRPr="00FC7A75">
        <w:rPr>
          <w:rFonts w:hint="eastAsia"/>
        </w:rPr>
        <w:lastRenderedPageBreak/>
        <w:t>实际运行</w:t>
      </w:r>
      <w:r w:rsidR="00D7447E">
        <w:rPr>
          <w:rFonts w:hint="eastAsia"/>
        </w:rPr>
        <w:t>界面</w:t>
      </w:r>
      <w:bookmarkEnd w:id="39"/>
    </w:p>
    <w:p w:rsidR="00526FFD" w:rsidRDefault="00526FFD" w:rsidP="00526FFD">
      <w:pPr>
        <w:ind w:leftChars="200" w:left="420"/>
        <w:rPr>
          <w:noProof/>
        </w:rPr>
      </w:pPr>
      <w:r w:rsidRPr="0002553D">
        <w:rPr>
          <w:noProof/>
        </w:rPr>
        <w:drawing>
          <wp:inline distT="0" distB="0" distL="0" distR="0">
            <wp:extent cx="5271770" cy="3145155"/>
            <wp:effectExtent l="0" t="0" r="508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3145155"/>
                    </a:xfrm>
                    <a:prstGeom prst="rect">
                      <a:avLst/>
                    </a:prstGeom>
                    <a:noFill/>
                    <a:ln>
                      <a:noFill/>
                    </a:ln>
                  </pic:spPr>
                </pic:pic>
              </a:graphicData>
            </a:graphic>
          </wp:inline>
        </w:drawing>
      </w:r>
    </w:p>
    <w:p w:rsidR="00526FFD" w:rsidRDefault="00526FFD" w:rsidP="00526FFD">
      <w:pPr>
        <w:ind w:leftChars="200" w:left="420"/>
        <w:rPr>
          <w:noProof/>
        </w:rPr>
      </w:pPr>
      <w:r w:rsidRPr="0002553D">
        <w:rPr>
          <w:noProof/>
        </w:rPr>
        <w:drawing>
          <wp:inline distT="0" distB="0" distL="0" distR="0">
            <wp:extent cx="5264785" cy="284734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2847340"/>
                    </a:xfrm>
                    <a:prstGeom prst="rect">
                      <a:avLst/>
                    </a:prstGeom>
                    <a:noFill/>
                    <a:ln>
                      <a:noFill/>
                    </a:ln>
                  </pic:spPr>
                </pic:pic>
              </a:graphicData>
            </a:graphic>
          </wp:inline>
        </w:drawing>
      </w:r>
    </w:p>
    <w:p w:rsidR="00526FFD" w:rsidRDefault="00526FFD" w:rsidP="00526FFD">
      <w:pPr>
        <w:ind w:leftChars="200" w:left="420"/>
        <w:rPr>
          <w:lang w:val="x-none"/>
        </w:rPr>
      </w:pPr>
    </w:p>
    <w:p w:rsidR="00526FFD" w:rsidRPr="00526FFD" w:rsidRDefault="00526FFD" w:rsidP="00526FFD">
      <w:pPr>
        <w:rPr>
          <w:lang w:val="x-none"/>
        </w:rPr>
      </w:pPr>
    </w:p>
    <w:p w:rsidR="00E265CF" w:rsidRDefault="00E265CF" w:rsidP="00FC7A75">
      <w:pPr>
        <w:ind w:leftChars="200" w:left="420"/>
        <w:rPr>
          <w:lang w:val="x-none"/>
        </w:rPr>
      </w:pPr>
    </w:p>
    <w:p w:rsidR="00E265CF" w:rsidRDefault="00E265CF" w:rsidP="00383C16">
      <w:pPr>
        <w:pStyle w:val="2"/>
      </w:pPr>
      <w:bookmarkStart w:id="40" w:name="_Toc494142938"/>
      <w:r w:rsidRPr="00E265CF">
        <w:rPr>
          <w:rFonts w:hint="eastAsia"/>
        </w:rPr>
        <w:t>查询桥接词</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796"/>
        <w:gridCol w:w="2348"/>
        <w:gridCol w:w="1913"/>
        <w:gridCol w:w="1575"/>
      </w:tblGrid>
      <w:tr w:rsidR="00361D20" w:rsidRPr="00861C0F" w:rsidTr="007A2C16">
        <w:tc>
          <w:tcPr>
            <w:tcW w:w="675" w:type="dxa"/>
          </w:tcPr>
          <w:p w:rsidR="00361D20" w:rsidRPr="00861C0F" w:rsidRDefault="00361D20" w:rsidP="007A2C16">
            <w:pPr>
              <w:jc w:val="center"/>
              <w:rPr>
                <w:lang w:val="x-none"/>
              </w:rPr>
            </w:pPr>
            <w:r>
              <w:rPr>
                <w:rFonts w:hint="eastAsia"/>
                <w:lang w:val="x-none"/>
              </w:rPr>
              <w:t>序号</w:t>
            </w:r>
          </w:p>
        </w:tc>
        <w:tc>
          <w:tcPr>
            <w:tcW w:w="1843" w:type="dxa"/>
          </w:tcPr>
          <w:p w:rsidR="00361D20" w:rsidRPr="00861C0F" w:rsidRDefault="00361D20" w:rsidP="007A2C16">
            <w:pPr>
              <w:jc w:val="center"/>
              <w:rPr>
                <w:lang w:val="x-none"/>
              </w:rPr>
            </w:pPr>
            <w:r>
              <w:rPr>
                <w:rFonts w:hint="eastAsia"/>
                <w:lang w:val="x-none"/>
              </w:rPr>
              <w:t>输入（</w:t>
            </w:r>
            <w:r>
              <w:rPr>
                <w:rFonts w:hint="eastAsia"/>
                <w:lang w:val="x-none"/>
              </w:rPr>
              <w:t>2</w:t>
            </w:r>
            <w:r>
              <w:rPr>
                <w:rFonts w:hint="eastAsia"/>
                <w:lang w:val="x-none"/>
              </w:rPr>
              <w:t>个单词）</w:t>
            </w:r>
          </w:p>
        </w:tc>
        <w:tc>
          <w:tcPr>
            <w:tcW w:w="2414" w:type="dxa"/>
          </w:tcPr>
          <w:p w:rsidR="00361D20" w:rsidRPr="00861C0F" w:rsidRDefault="00361D20" w:rsidP="007A2C16">
            <w:pPr>
              <w:jc w:val="center"/>
              <w:rPr>
                <w:lang w:val="x-none"/>
              </w:rPr>
            </w:pPr>
            <w:r>
              <w:rPr>
                <w:rFonts w:hint="eastAsia"/>
                <w:lang w:val="x-none"/>
              </w:rPr>
              <w:t>期望输出</w:t>
            </w:r>
          </w:p>
        </w:tc>
        <w:tc>
          <w:tcPr>
            <w:tcW w:w="1959" w:type="dxa"/>
          </w:tcPr>
          <w:p w:rsidR="00361D20" w:rsidRPr="00861C0F" w:rsidRDefault="00361D20" w:rsidP="007A2C16">
            <w:pPr>
              <w:jc w:val="center"/>
              <w:rPr>
                <w:lang w:val="x-none"/>
              </w:rPr>
            </w:pPr>
            <w:r>
              <w:rPr>
                <w:rFonts w:hint="eastAsia"/>
                <w:lang w:val="x-none"/>
              </w:rPr>
              <w:t>实际输出</w:t>
            </w:r>
          </w:p>
        </w:tc>
        <w:tc>
          <w:tcPr>
            <w:tcW w:w="1631" w:type="dxa"/>
          </w:tcPr>
          <w:p w:rsidR="00361D20" w:rsidRPr="00861C0F" w:rsidRDefault="00361D20" w:rsidP="007A2C16">
            <w:pPr>
              <w:jc w:val="center"/>
              <w:rPr>
                <w:lang w:val="x-none"/>
              </w:rPr>
            </w:pPr>
            <w:r>
              <w:rPr>
                <w:rFonts w:hint="eastAsia"/>
                <w:lang w:val="x-none"/>
              </w:rPr>
              <w:t>运行是否正确</w:t>
            </w:r>
          </w:p>
        </w:tc>
      </w:tr>
      <w:tr w:rsidR="00361D20" w:rsidRPr="00861C0F" w:rsidTr="007A2C16">
        <w:tc>
          <w:tcPr>
            <w:tcW w:w="675" w:type="dxa"/>
          </w:tcPr>
          <w:p w:rsidR="00361D20" w:rsidRPr="00861C0F" w:rsidRDefault="00361D20" w:rsidP="007A2C16">
            <w:pPr>
              <w:rPr>
                <w:lang w:val="x-none"/>
              </w:rPr>
            </w:pPr>
            <w:r>
              <w:rPr>
                <w:rFonts w:hint="eastAsia"/>
                <w:lang w:val="x-none"/>
              </w:rPr>
              <w:t>1</w:t>
            </w:r>
          </w:p>
        </w:tc>
        <w:tc>
          <w:tcPr>
            <w:tcW w:w="1843" w:type="dxa"/>
          </w:tcPr>
          <w:p w:rsidR="00361D20" w:rsidRPr="00EE2E63" w:rsidRDefault="00361D20" w:rsidP="007A2C16">
            <w:r>
              <w:t>a i</w:t>
            </w:r>
          </w:p>
        </w:tc>
        <w:tc>
          <w:tcPr>
            <w:tcW w:w="2414" w:type="dxa"/>
          </w:tcPr>
          <w:p w:rsidR="00361D20" w:rsidRPr="00861C0F" w:rsidRDefault="00361D20" w:rsidP="007A2C16">
            <w:pPr>
              <w:rPr>
                <w:lang w:val="x-none"/>
              </w:rPr>
            </w:pPr>
            <w:r w:rsidRPr="00774D0E">
              <w:rPr>
                <w:lang w:val="x-none"/>
              </w:rPr>
              <w:t>No bridge words from "a" to "i"!</w:t>
            </w:r>
          </w:p>
        </w:tc>
        <w:tc>
          <w:tcPr>
            <w:tcW w:w="1959" w:type="dxa"/>
          </w:tcPr>
          <w:p w:rsidR="00361D20" w:rsidRPr="00861C0F" w:rsidRDefault="00361D20" w:rsidP="007A2C16">
            <w:pPr>
              <w:rPr>
                <w:lang w:val="x-none"/>
              </w:rPr>
            </w:pPr>
            <w:r w:rsidRPr="00774D0E">
              <w:rPr>
                <w:lang w:val="x-none"/>
              </w:rPr>
              <w:t>No bridge words from "a" to "i"!</w:t>
            </w:r>
          </w:p>
        </w:tc>
        <w:tc>
          <w:tcPr>
            <w:tcW w:w="1631" w:type="dxa"/>
          </w:tcPr>
          <w:p w:rsidR="00361D20" w:rsidRPr="00861C0F" w:rsidRDefault="00361D20" w:rsidP="007A2C16">
            <w:pPr>
              <w:rPr>
                <w:lang w:val="x-none"/>
              </w:rPr>
            </w:pPr>
            <w:r>
              <w:rPr>
                <w:rFonts w:hint="eastAsia"/>
                <w:lang w:val="x-none"/>
              </w:rPr>
              <w:t>正确</w:t>
            </w:r>
          </w:p>
        </w:tc>
      </w:tr>
      <w:tr w:rsidR="00361D20" w:rsidRPr="00861C0F" w:rsidTr="007A2C16">
        <w:tc>
          <w:tcPr>
            <w:tcW w:w="675" w:type="dxa"/>
          </w:tcPr>
          <w:p w:rsidR="00361D20" w:rsidRPr="00861C0F" w:rsidRDefault="00361D20" w:rsidP="007A2C16">
            <w:pPr>
              <w:rPr>
                <w:lang w:val="x-none"/>
              </w:rPr>
            </w:pPr>
            <w:r>
              <w:rPr>
                <w:rFonts w:hint="eastAsia"/>
                <w:lang w:val="x-none"/>
              </w:rPr>
              <w:lastRenderedPageBreak/>
              <w:t>2</w:t>
            </w:r>
          </w:p>
        </w:tc>
        <w:tc>
          <w:tcPr>
            <w:tcW w:w="1843" w:type="dxa"/>
          </w:tcPr>
          <w:p w:rsidR="00361D20" w:rsidRPr="00774D0E" w:rsidRDefault="00361D20" w:rsidP="007A2C16">
            <w:r>
              <w:rPr>
                <w:lang w:val="x-none"/>
              </w:rPr>
              <w:t xml:space="preserve">Like </w:t>
            </w:r>
            <w:r>
              <w:t>i</w:t>
            </w:r>
          </w:p>
        </w:tc>
        <w:tc>
          <w:tcPr>
            <w:tcW w:w="2414" w:type="dxa"/>
          </w:tcPr>
          <w:p w:rsidR="00361D20" w:rsidRPr="00861C0F" w:rsidRDefault="00361D20" w:rsidP="007A2C16">
            <w:pPr>
              <w:rPr>
                <w:lang w:val="x-none"/>
              </w:rPr>
            </w:pPr>
            <w:r w:rsidRPr="00774D0E">
              <w:rPr>
                <w:lang w:val="x-none"/>
              </w:rPr>
              <w:t>The bridge words from "like" to "i" are: running and juice</w:t>
            </w:r>
          </w:p>
        </w:tc>
        <w:tc>
          <w:tcPr>
            <w:tcW w:w="1959" w:type="dxa"/>
          </w:tcPr>
          <w:p w:rsidR="00361D20" w:rsidRPr="00861C0F" w:rsidRDefault="00361D20" w:rsidP="007A2C16">
            <w:pPr>
              <w:rPr>
                <w:lang w:val="x-none"/>
              </w:rPr>
            </w:pPr>
            <w:r w:rsidRPr="00774D0E">
              <w:rPr>
                <w:lang w:val="x-none"/>
              </w:rPr>
              <w:t>The bridge words from "like" to "i" are: running and juice</w:t>
            </w:r>
          </w:p>
        </w:tc>
        <w:tc>
          <w:tcPr>
            <w:tcW w:w="1631" w:type="dxa"/>
          </w:tcPr>
          <w:p w:rsidR="00361D20" w:rsidRPr="00861C0F" w:rsidRDefault="00361D20" w:rsidP="007A2C16">
            <w:pPr>
              <w:rPr>
                <w:lang w:val="x-none"/>
              </w:rPr>
            </w:pPr>
            <w:r>
              <w:rPr>
                <w:rFonts w:hint="eastAsia"/>
                <w:lang w:val="x-none"/>
              </w:rPr>
              <w:t>正确</w:t>
            </w:r>
          </w:p>
        </w:tc>
      </w:tr>
      <w:tr w:rsidR="00361D20" w:rsidRPr="00861C0F" w:rsidTr="007A2C16">
        <w:tc>
          <w:tcPr>
            <w:tcW w:w="675" w:type="dxa"/>
          </w:tcPr>
          <w:p w:rsidR="00361D20" w:rsidRPr="00861C0F" w:rsidRDefault="00361D20" w:rsidP="007A2C16">
            <w:pPr>
              <w:rPr>
                <w:lang w:val="x-none"/>
              </w:rPr>
            </w:pPr>
            <w:r>
              <w:rPr>
                <w:rFonts w:hint="eastAsia"/>
                <w:lang w:val="x-none"/>
              </w:rPr>
              <w:t>3</w:t>
            </w:r>
          </w:p>
        </w:tc>
        <w:tc>
          <w:tcPr>
            <w:tcW w:w="1843" w:type="dxa"/>
          </w:tcPr>
          <w:p w:rsidR="00361D20" w:rsidRPr="00774D0E" w:rsidRDefault="00361D20" w:rsidP="007A2C16">
            <w:r>
              <w:rPr>
                <w:lang w:val="x-none"/>
              </w:rPr>
              <w:t xml:space="preserve">Very </w:t>
            </w:r>
            <w:r>
              <w:t>i</w:t>
            </w:r>
          </w:p>
        </w:tc>
        <w:tc>
          <w:tcPr>
            <w:tcW w:w="2414" w:type="dxa"/>
          </w:tcPr>
          <w:p w:rsidR="00361D20" w:rsidRPr="00861C0F" w:rsidRDefault="00361D20" w:rsidP="007A2C16">
            <w:pPr>
              <w:tabs>
                <w:tab w:val="left" w:pos="641"/>
              </w:tabs>
              <w:rPr>
                <w:lang w:val="x-none"/>
              </w:rPr>
            </w:pPr>
            <w:r w:rsidRPr="00774D0E">
              <w:rPr>
                <w:lang w:val="x-none"/>
              </w:rPr>
              <w:t>The bridge word from "very" to "i" is: much</w:t>
            </w:r>
          </w:p>
        </w:tc>
        <w:tc>
          <w:tcPr>
            <w:tcW w:w="1959" w:type="dxa"/>
          </w:tcPr>
          <w:p w:rsidR="00361D20" w:rsidRPr="00861C0F" w:rsidRDefault="00361D20" w:rsidP="007A2C16">
            <w:pPr>
              <w:rPr>
                <w:lang w:val="x-none"/>
              </w:rPr>
            </w:pPr>
            <w:r w:rsidRPr="00774D0E">
              <w:rPr>
                <w:lang w:val="x-none"/>
              </w:rPr>
              <w:t>The bridge word from "very" to "i" is: much</w:t>
            </w:r>
          </w:p>
        </w:tc>
        <w:tc>
          <w:tcPr>
            <w:tcW w:w="1631" w:type="dxa"/>
          </w:tcPr>
          <w:p w:rsidR="00361D20" w:rsidRDefault="00361D20" w:rsidP="007A2C16">
            <w:pPr>
              <w:rPr>
                <w:lang w:val="x-none"/>
              </w:rPr>
            </w:pPr>
            <w:r>
              <w:rPr>
                <w:rFonts w:hint="eastAsia"/>
                <w:lang w:val="x-none"/>
              </w:rPr>
              <w:t>正确</w:t>
            </w:r>
          </w:p>
          <w:p w:rsidR="00361D20" w:rsidRPr="00861C0F" w:rsidRDefault="00361D20" w:rsidP="007A2C16">
            <w:pPr>
              <w:rPr>
                <w:lang w:val="x-none"/>
              </w:rPr>
            </w:pPr>
          </w:p>
        </w:tc>
      </w:tr>
      <w:tr w:rsidR="00361D20" w:rsidRPr="00861C0F" w:rsidTr="007A2C16">
        <w:tc>
          <w:tcPr>
            <w:tcW w:w="675" w:type="dxa"/>
          </w:tcPr>
          <w:p w:rsidR="00361D20" w:rsidRDefault="00361D20" w:rsidP="007A2C16">
            <w:pPr>
              <w:rPr>
                <w:lang w:val="x-none"/>
              </w:rPr>
            </w:pPr>
            <w:r>
              <w:rPr>
                <w:rFonts w:hint="eastAsia"/>
                <w:lang w:val="x-none"/>
              </w:rPr>
              <w:t>4</w:t>
            </w:r>
          </w:p>
        </w:tc>
        <w:tc>
          <w:tcPr>
            <w:tcW w:w="1843" w:type="dxa"/>
          </w:tcPr>
          <w:p w:rsidR="00361D20" w:rsidRPr="00774D0E" w:rsidRDefault="00361D20" w:rsidP="007A2C16">
            <w:r>
              <w:rPr>
                <w:lang w:val="x-none"/>
              </w:rPr>
              <w:t xml:space="preserve">Very </w:t>
            </w:r>
            <w:r>
              <w:t>ggg</w:t>
            </w:r>
          </w:p>
        </w:tc>
        <w:tc>
          <w:tcPr>
            <w:tcW w:w="2414" w:type="dxa"/>
          </w:tcPr>
          <w:p w:rsidR="00361D20" w:rsidRPr="00EE2E63" w:rsidRDefault="00361D20" w:rsidP="007A2C16">
            <w:pPr>
              <w:tabs>
                <w:tab w:val="left" w:pos="641"/>
              </w:tabs>
              <w:rPr>
                <w:lang w:val="x-none"/>
              </w:rPr>
            </w:pPr>
            <w:r w:rsidRPr="00774D0E">
              <w:rPr>
                <w:lang w:val="x-none"/>
              </w:rPr>
              <w:t>No "ggg" in the graph!</w:t>
            </w:r>
          </w:p>
        </w:tc>
        <w:tc>
          <w:tcPr>
            <w:tcW w:w="1959" w:type="dxa"/>
          </w:tcPr>
          <w:p w:rsidR="00361D20" w:rsidRPr="00EE2E63" w:rsidRDefault="00361D20" w:rsidP="007A2C16">
            <w:pPr>
              <w:rPr>
                <w:lang w:val="x-none"/>
              </w:rPr>
            </w:pPr>
            <w:r w:rsidRPr="00774D0E">
              <w:rPr>
                <w:lang w:val="x-none"/>
              </w:rPr>
              <w:t>No "ggg" in the graph!</w:t>
            </w:r>
          </w:p>
        </w:tc>
        <w:tc>
          <w:tcPr>
            <w:tcW w:w="1631" w:type="dxa"/>
          </w:tcPr>
          <w:p w:rsidR="00361D20" w:rsidRDefault="00361D20" w:rsidP="007A2C16">
            <w:pPr>
              <w:rPr>
                <w:lang w:val="x-none"/>
              </w:rPr>
            </w:pPr>
            <w:r>
              <w:rPr>
                <w:rFonts w:hint="eastAsia"/>
                <w:lang w:val="x-none"/>
              </w:rPr>
              <w:t>正确</w:t>
            </w:r>
          </w:p>
          <w:p w:rsidR="00361D20" w:rsidRDefault="00361D20" w:rsidP="007A2C16">
            <w:pPr>
              <w:rPr>
                <w:lang w:val="x-none"/>
              </w:rPr>
            </w:pPr>
          </w:p>
        </w:tc>
      </w:tr>
      <w:tr w:rsidR="00361D20" w:rsidRPr="00861C0F" w:rsidTr="007A2C16">
        <w:tc>
          <w:tcPr>
            <w:tcW w:w="675" w:type="dxa"/>
          </w:tcPr>
          <w:p w:rsidR="00361D20" w:rsidRDefault="00361D20" w:rsidP="007A2C16">
            <w:pPr>
              <w:rPr>
                <w:lang w:val="x-none"/>
              </w:rPr>
            </w:pPr>
            <w:r>
              <w:rPr>
                <w:rFonts w:hint="eastAsia"/>
                <w:lang w:val="x-none"/>
              </w:rPr>
              <w:t>5</w:t>
            </w:r>
          </w:p>
        </w:tc>
        <w:tc>
          <w:tcPr>
            <w:tcW w:w="1843" w:type="dxa"/>
          </w:tcPr>
          <w:p w:rsidR="00361D20" w:rsidRPr="00774D0E" w:rsidRDefault="00361D20" w:rsidP="007A2C16">
            <w:r>
              <w:t>Verydd ggg</w:t>
            </w:r>
          </w:p>
        </w:tc>
        <w:tc>
          <w:tcPr>
            <w:tcW w:w="2414" w:type="dxa"/>
          </w:tcPr>
          <w:p w:rsidR="00361D20" w:rsidRPr="00EE2E63" w:rsidRDefault="00361D20" w:rsidP="007A2C16">
            <w:pPr>
              <w:tabs>
                <w:tab w:val="left" w:pos="641"/>
              </w:tabs>
              <w:rPr>
                <w:lang w:val="x-none"/>
              </w:rPr>
            </w:pPr>
            <w:r w:rsidRPr="00774D0E">
              <w:rPr>
                <w:lang w:val="x-none"/>
              </w:rPr>
              <w:t>No "verydd" and "ggg" in the graph!</w:t>
            </w:r>
          </w:p>
        </w:tc>
        <w:tc>
          <w:tcPr>
            <w:tcW w:w="1959" w:type="dxa"/>
          </w:tcPr>
          <w:p w:rsidR="00361D20" w:rsidRPr="00EE2E63" w:rsidRDefault="00361D20" w:rsidP="007A2C16">
            <w:pPr>
              <w:rPr>
                <w:lang w:val="x-none"/>
              </w:rPr>
            </w:pPr>
            <w:r w:rsidRPr="00774D0E">
              <w:rPr>
                <w:lang w:val="x-none"/>
              </w:rPr>
              <w:t>No "verydd" and "ggg" in the graph!</w:t>
            </w:r>
          </w:p>
        </w:tc>
        <w:tc>
          <w:tcPr>
            <w:tcW w:w="1631" w:type="dxa"/>
          </w:tcPr>
          <w:p w:rsidR="00361D20" w:rsidRDefault="00361D20" w:rsidP="007A2C16">
            <w:pPr>
              <w:rPr>
                <w:lang w:val="x-none"/>
              </w:rPr>
            </w:pPr>
            <w:r>
              <w:rPr>
                <w:rFonts w:hint="eastAsia"/>
                <w:lang w:val="x-none"/>
              </w:rPr>
              <w:t>正确</w:t>
            </w:r>
          </w:p>
          <w:p w:rsidR="00361D20" w:rsidRDefault="00361D20" w:rsidP="007A2C16">
            <w:pPr>
              <w:rPr>
                <w:lang w:val="x-none"/>
              </w:rPr>
            </w:pPr>
          </w:p>
        </w:tc>
      </w:tr>
    </w:tbl>
    <w:p w:rsidR="00361D20" w:rsidRDefault="00361D20" w:rsidP="00361D20">
      <w:pPr>
        <w:pStyle w:val="3"/>
      </w:pPr>
      <w:bookmarkStart w:id="41" w:name="_Toc494142939"/>
      <w:r w:rsidRPr="00FC7A75">
        <w:rPr>
          <w:rFonts w:hint="eastAsia"/>
        </w:rPr>
        <w:t>实际运行</w:t>
      </w:r>
      <w:r>
        <w:rPr>
          <w:rFonts w:hint="eastAsia"/>
        </w:rPr>
        <w:t>界面</w:t>
      </w:r>
      <w:bookmarkEnd w:id="41"/>
    </w:p>
    <w:p w:rsidR="00361D20" w:rsidRDefault="00361D20" w:rsidP="00361D20">
      <w:pPr>
        <w:ind w:leftChars="200" w:left="420"/>
        <w:rPr>
          <w:lang w:val="x-none"/>
        </w:rPr>
      </w:pPr>
    </w:p>
    <w:p w:rsidR="00361D20" w:rsidRDefault="00361D20" w:rsidP="00361D20">
      <w:pPr>
        <w:ind w:leftChars="200" w:left="420"/>
        <w:rPr>
          <w:noProof/>
        </w:rPr>
      </w:pPr>
      <w:r w:rsidRPr="007A7BC1">
        <w:rPr>
          <w:noProof/>
        </w:rPr>
        <w:drawing>
          <wp:inline distT="0" distB="0" distL="0" distR="0">
            <wp:extent cx="5270500" cy="2501900"/>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p>
    <w:p w:rsidR="00361D20" w:rsidRPr="00E265CF" w:rsidRDefault="00361D20" w:rsidP="00361D20">
      <w:pPr>
        <w:ind w:leftChars="200" w:left="420"/>
        <w:rPr>
          <w:lang w:val="x-none"/>
        </w:rPr>
      </w:pPr>
      <w:r w:rsidRPr="007A7BC1">
        <w:rPr>
          <w:noProof/>
        </w:rPr>
        <w:drawing>
          <wp:inline distT="0" distB="0" distL="0" distR="0">
            <wp:extent cx="5276850" cy="25209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520950"/>
                    </a:xfrm>
                    <a:prstGeom prst="rect">
                      <a:avLst/>
                    </a:prstGeom>
                    <a:noFill/>
                    <a:ln>
                      <a:noFill/>
                    </a:ln>
                  </pic:spPr>
                </pic:pic>
              </a:graphicData>
            </a:graphic>
          </wp:inline>
        </w:drawing>
      </w:r>
      <w:r w:rsidR="00AC1BDA">
        <w:rPr>
          <w:noProof/>
        </w:rPr>
        <w:lastRenderedPageBreak/>
        <w:drawing>
          <wp:inline distT="0" distB="0" distL="0" distR="0" wp14:anchorId="38E82AA0" wp14:editId="1714AA55">
            <wp:extent cx="5274310" cy="4655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55185"/>
                    </a:xfrm>
                    <a:prstGeom prst="rect">
                      <a:avLst/>
                    </a:prstGeom>
                  </pic:spPr>
                </pic:pic>
              </a:graphicData>
            </a:graphic>
          </wp:inline>
        </w:drawing>
      </w:r>
      <w:r w:rsidRPr="007A7BC1">
        <w:rPr>
          <w:noProof/>
        </w:rPr>
        <w:drawing>
          <wp:inline distT="0" distB="0" distL="0" distR="0">
            <wp:extent cx="5276850" cy="25654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565400"/>
                    </a:xfrm>
                    <a:prstGeom prst="rect">
                      <a:avLst/>
                    </a:prstGeom>
                    <a:noFill/>
                    <a:ln>
                      <a:noFill/>
                    </a:ln>
                  </pic:spPr>
                </pic:pic>
              </a:graphicData>
            </a:graphic>
          </wp:inline>
        </w:drawing>
      </w:r>
    </w:p>
    <w:p w:rsidR="00E265CF" w:rsidRDefault="00E265CF" w:rsidP="00383C16">
      <w:pPr>
        <w:pStyle w:val="2"/>
      </w:pPr>
      <w:bookmarkStart w:id="42" w:name="_Toc494142940"/>
      <w:r w:rsidRPr="00E265CF">
        <w:rPr>
          <w:rFonts w:hint="eastAsia"/>
        </w:rPr>
        <w:t>根据桥接词生成新文本</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1795"/>
        <w:gridCol w:w="2349"/>
        <w:gridCol w:w="1906"/>
        <w:gridCol w:w="1588"/>
      </w:tblGrid>
      <w:tr w:rsidR="0036046B" w:rsidRPr="00861C0F" w:rsidTr="007A2C16">
        <w:tc>
          <w:tcPr>
            <w:tcW w:w="396" w:type="pct"/>
          </w:tcPr>
          <w:p w:rsidR="0036046B" w:rsidRPr="00861C0F" w:rsidRDefault="0036046B" w:rsidP="007A2C16">
            <w:pPr>
              <w:jc w:val="center"/>
              <w:rPr>
                <w:lang w:val="x-none"/>
              </w:rPr>
            </w:pPr>
            <w:r>
              <w:rPr>
                <w:rFonts w:hint="eastAsia"/>
                <w:lang w:val="x-none"/>
              </w:rPr>
              <w:t>序号</w:t>
            </w:r>
          </w:p>
        </w:tc>
        <w:tc>
          <w:tcPr>
            <w:tcW w:w="1081" w:type="pct"/>
          </w:tcPr>
          <w:p w:rsidR="0036046B" w:rsidRPr="00861C0F" w:rsidRDefault="0036046B" w:rsidP="007A2C16">
            <w:pPr>
              <w:jc w:val="center"/>
              <w:rPr>
                <w:lang w:val="x-none"/>
              </w:rPr>
            </w:pPr>
            <w:r>
              <w:rPr>
                <w:rFonts w:hint="eastAsia"/>
                <w:lang w:val="x-none"/>
              </w:rPr>
              <w:t>输入（一行文本）</w:t>
            </w:r>
          </w:p>
        </w:tc>
        <w:tc>
          <w:tcPr>
            <w:tcW w:w="1416" w:type="pct"/>
          </w:tcPr>
          <w:p w:rsidR="0036046B" w:rsidRPr="00861C0F" w:rsidRDefault="0036046B" w:rsidP="007A2C16">
            <w:pPr>
              <w:jc w:val="center"/>
              <w:rPr>
                <w:lang w:val="x-none"/>
              </w:rPr>
            </w:pPr>
            <w:r>
              <w:rPr>
                <w:rFonts w:hint="eastAsia"/>
                <w:lang w:val="x-none"/>
              </w:rPr>
              <w:t>期望输出</w:t>
            </w:r>
          </w:p>
        </w:tc>
        <w:tc>
          <w:tcPr>
            <w:tcW w:w="1149" w:type="pct"/>
          </w:tcPr>
          <w:p w:rsidR="0036046B" w:rsidRPr="00861C0F" w:rsidRDefault="0036046B" w:rsidP="007A2C16">
            <w:pPr>
              <w:jc w:val="center"/>
              <w:rPr>
                <w:lang w:val="x-none"/>
              </w:rPr>
            </w:pPr>
            <w:r>
              <w:rPr>
                <w:rFonts w:hint="eastAsia"/>
                <w:lang w:val="x-none"/>
              </w:rPr>
              <w:t>实际输出</w:t>
            </w:r>
          </w:p>
        </w:tc>
        <w:tc>
          <w:tcPr>
            <w:tcW w:w="957" w:type="pct"/>
          </w:tcPr>
          <w:p w:rsidR="0036046B" w:rsidRPr="00861C0F" w:rsidRDefault="0036046B" w:rsidP="007A2C16">
            <w:pPr>
              <w:jc w:val="center"/>
              <w:rPr>
                <w:lang w:val="x-none"/>
              </w:rPr>
            </w:pPr>
            <w:r>
              <w:rPr>
                <w:rFonts w:hint="eastAsia"/>
                <w:lang w:val="x-none"/>
              </w:rPr>
              <w:t>运行是否正确</w:t>
            </w:r>
          </w:p>
        </w:tc>
      </w:tr>
      <w:tr w:rsidR="0036046B" w:rsidRPr="00861C0F" w:rsidTr="007A2C16">
        <w:tc>
          <w:tcPr>
            <w:tcW w:w="396" w:type="pct"/>
          </w:tcPr>
          <w:p w:rsidR="0036046B" w:rsidRPr="00861C0F" w:rsidRDefault="0036046B" w:rsidP="007A2C16">
            <w:pPr>
              <w:rPr>
                <w:lang w:val="x-none"/>
              </w:rPr>
            </w:pPr>
            <w:r>
              <w:rPr>
                <w:rFonts w:hint="eastAsia"/>
                <w:lang w:val="x-none"/>
              </w:rPr>
              <w:t>1</w:t>
            </w:r>
          </w:p>
        </w:tc>
        <w:tc>
          <w:tcPr>
            <w:tcW w:w="1081" w:type="pct"/>
          </w:tcPr>
          <w:p w:rsidR="0036046B" w:rsidRPr="00861C0F" w:rsidRDefault="0036046B" w:rsidP="007A2C16">
            <w:pPr>
              <w:rPr>
                <w:lang w:val="x-none"/>
              </w:rPr>
            </w:pPr>
            <w:r w:rsidRPr="00774D0E">
              <w:rPr>
                <w:lang w:val="x-none"/>
              </w:rPr>
              <w:t xml:space="preserve">i like  very good </w:t>
            </w:r>
            <w:r w:rsidRPr="00774D0E">
              <w:rPr>
                <w:lang w:val="x-none"/>
              </w:rPr>
              <w:lastRenderedPageBreak/>
              <w:t>music</w:t>
            </w:r>
          </w:p>
        </w:tc>
        <w:tc>
          <w:tcPr>
            <w:tcW w:w="1416" w:type="pct"/>
          </w:tcPr>
          <w:p w:rsidR="0036046B" w:rsidRPr="00861C0F" w:rsidRDefault="0036046B" w:rsidP="007A2C16">
            <w:pPr>
              <w:rPr>
                <w:lang w:val="x-none"/>
              </w:rPr>
            </w:pPr>
            <w:r w:rsidRPr="00774D0E">
              <w:rPr>
                <w:lang w:val="x-none"/>
              </w:rPr>
              <w:lastRenderedPageBreak/>
              <w:t xml:space="preserve">i like music very good </w:t>
            </w:r>
            <w:r w:rsidRPr="00774D0E">
              <w:rPr>
                <w:lang w:val="x-none"/>
              </w:rPr>
              <w:lastRenderedPageBreak/>
              <w:t>music</w:t>
            </w:r>
          </w:p>
        </w:tc>
        <w:tc>
          <w:tcPr>
            <w:tcW w:w="1149" w:type="pct"/>
          </w:tcPr>
          <w:p w:rsidR="0036046B" w:rsidRPr="00861C0F" w:rsidRDefault="0036046B" w:rsidP="007A2C16">
            <w:pPr>
              <w:rPr>
                <w:lang w:val="x-none"/>
              </w:rPr>
            </w:pPr>
            <w:r w:rsidRPr="00774D0E">
              <w:rPr>
                <w:lang w:val="x-none"/>
              </w:rPr>
              <w:lastRenderedPageBreak/>
              <w:t xml:space="preserve">i like music very </w:t>
            </w:r>
            <w:r w:rsidRPr="00774D0E">
              <w:rPr>
                <w:lang w:val="x-none"/>
              </w:rPr>
              <w:lastRenderedPageBreak/>
              <w:t>good music</w:t>
            </w:r>
          </w:p>
        </w:tc>
        <w:tc>
          <w:tcPr>
            <w:tcW w:w="957" w:type="pct"/>
          </w:tcPr>
          <w:p w:rsidR="0036046B" w:rsidRPr="00861C0F" w:rsidRDefault="0036046B" w:rsidP="007A2C16">
            <w:pPr>
              <w:rPr>
                <w:lang w:val="x-none"/>
              </w:rPr>
            </w:pPr>
            <w:r>
              <w:rPr>
                <w:rFonts w:hint="eastAsia"/>
                <w:lang w:val="x-none"/>
              </w:rPr>
              <w:lastRenderedPageBreak/>
              <w:t>正确</w:t>
            </w:r>
          </w:p>
        </w:tc>
      </w:tr>
      <w:tr w:rsidR="0036046B" w:rsidRPr="00861C0F" w:rsidTr="007A2C16">
        <w:tc>
          <w:tcPr>
            <w:tcW w:w="396" w:type="pct"/>
          </w:tcPr>
          <w:p w:rsidR="0036046B" w:rsidRPr="00861C0F" w:rsidRDefault="0036046B" w:rsidP="007A2C16">
            <w:pPr>
              <w:rPr>
                <w:lang w:val="x-none"/>
              </w:rPr>
            </w:pPr>
            <w:r>
              <w:rPr>
                <w:rFonts w:hint="eastAsia"/>
                <w:lang w:val="x-none"/>
              </w:rPr>
              <w:t>2</w:t>
            </w:r>
          </w:p>
        </w:tc>
        <w:tc>
          <w:tcPr>
            <w:tcW w:w="1081" w:type="pct"/>
          </w:tcPr>
          <w:p w:rsidR="0036046B" w:rsidRPr="00861C0F" w:rsidRDefault="0036046B" w:rsidP="007A2C16">
            <w:pPr>
              <w:rPr>
                <w:lang w:val="x-none"/>
              </w:rPr>
            </w:pPr>
            <w:r w:rsidRPr="00774D0E">
              <w:rPr>
                <w:lang w:val="x-none"/>
              </w:rPr>
              <w:t>i hope everyone like i</w:t>
            </w:r>
          </w:p>
        </w:tc>
        <w:tc>
          <w:tcPr>
            <w:tcW w:w="1416" w:type="pct"/>
          </w:tcPr>
          <w:p w:rsidR="0036046B" w:rsidRPr="00861C0F" w:rsidRDefault="0036046B" w:rsidP="007A2C16">
            <w:pPr>
              <w:rPr>
                <w:lang w:val="x-none"/>
              </w:rPr>
            </w:pPr>
            <w:r w:rsidRPr="00774D0E">
              <w:rPr>
                <w:lang w:val="x-none"/>
              </w:rPr>
              <w:t>i hope everyone like juice i</w:t>
            </w:r>
          </w:p>
        </w:tc>
        <w:tc>
          <w:tcPr>
            <w:tcW w:w="1149" w:type="pct"/>
          </w:tcPr>
          <w:p w:rsidR="0036046B" w:rsidRPr="00861C0F" w:rsidRDefault="0036046B" w:rsidP="007A2C16">
            <w:pPr>
              <w:rPr>
                <w:lang w:val="x-none"/>
              </w:rPr>
            </w:pPr>
            <w:r w:rsidRPr="00774D0E">
              <w:rPr>
                <w:lang w:val="x-none"/>
              </w:rPr>
              <w:t>i hope everyone like juice i</w:t>
            </w:r>
          </w:p>
        </w:tc>
        <w:tc>
          <w:tcPr>
            <w:tcW w:w="957" w:type="pct"/>
          </w:tcPr>
          <w:p w:rsidR="0036046B" w:rsidRPr="00861C0F" w:rsidRDefault="0036046B" w:rsidP="007A2C16">
            <w:pPr>
              <w:rPr>
                <w:lang w:val="x-none"/>
              </w:rPr>
            </w:pPr>
            <w:r>
              <w:rPr>
                <w:rFonts w:hint="eastAsia"/>
                <w:lang w:val="x-none"/>
              </w:rPr>
              <w:t>正确</w:t>
            </w:r>
          </w:p>
        </w:tc>
      </w:tr>
      <w:tr w:rsidR="0036046B" w:rsidRPr="00861C0F" w:rsidTr="007A2C16">
        <w:tc>
          <w:tcPr>
            <w:tcW w:w="396" w:type="pct"/>
          </w:tcPr>
          <w:p w:rsidR="0036046B" w:rsidRPr="00861C0F" w:rsidRDefault="0036046B" w:rsidP="007A2C16">
            <w:pPr>
              <w:rPr>
                <w:lang w:val="x-none"/>
              </w:rPr>
            </w:pPr>
            <w:r>
              <w:rPr>
                <w:rFonts w:hint="eastAsia"/>
                <w:lang w:val="x-none"/>
              </w:rPr>
              <w:t>3</w:t>
            </w:r>
          </w:p>
        </w:tc>
        <w:tc>
          <w:tcPr>
            <w:tcW w:w="1081" w:type="pct"/>
          </w:tcPr>
          <w:p w:rsidR="0036046B" w:rsidRPr="00861C0F" w:rsidRDefault="0036046B" w:rsidP="007A2C16">
            <w:pPr>
              <w:rPr>
                <w:lang w:val="x-none"/>
              </w:rPr>
            </w:pPr>
            <w:r w:rsidRPr="00F70FD5">
              <w:rPr>
                <w:lang w:val="x-none"/>
              </w:rPr>
              <w:t>very i everyone it also study</w:t>
            </w:r>
          </w:p>
        </w:tc>
        <w:tc>
          <w:tcPr>
            <w:tcW w:w="1416" w:type="pct"/>
          </w:tcPr>
          <w:p w:rsidR="0036046B" w:rsidRPr="00861C0F" w:rsidRDefault="0036046B" w:rsidP="007A2C16">
            <w:pPr>
              <w:rPr>
                <w:lang w:val="x-none"/>
              </w:rPr>
            </w:pPr>
            <w:r w:rsidRPr="00F70FD5">
              <w:rPr>
                <w:lang w:val="x-none"/>
              </w:rPr>
              <w:t>very much i hope everyone like it l also like study</w:t>
            </w:r>
          </w:p>
        </w:tc>
        <w:tc>
          <w:tcPr>
            <w:tcW w:w="1149" w:type="pct"/>
          </w:tcPr>
          <w:p w:rsidR="0036046B" w:rsidRPr="00861C0F" w:rsidRDefault="0036046B" w:rsidP="007A2C16">
            <w:pPr>
              <w:rPr>
                <w:lang w:val="x-none"/>
              </w:rPr>
            </w:pPr>
            <w:r w:rsidRPr="00F70FD5">
              <w:rPr>
                <w:lang w:val="x-none"/>
              </w:rPr>
              <w:t>very much i hope everyone like it l also like study</w:t>
            </w:r>
          </w:p>
        </w:tc>
        <w:tc>
          <w:tcPr>
            <w:tcW w:w="957" w:type="pct"/>
          </w:tcPr>
          <w:p w:rsidR="0036046B" w:rsidRPr="00861C0F" w:rsidRDefault="0036046B" w:rsidP="007A2C16">
            <w:pPr>
              <w:rPr>
                <w:lang w:val="x-none"/>
              </w:rPr>
            </w:pPr>
            <w:r>
              <w:rPr>
                <w:rFonts w:hint="eastAsia"/>
                <w:lang w:val="x-none"/>
              </w:rPr>
              <w:t>正确</w:t>
            </w:r>
          </w:p>
        </w:tc>
      </w:tr>
    </w:tbl>
    <w:p w:rsidR="0036046B" w:rsidRDefault="0036046B" w:rsidP="00F6012F">
      <w:pPr>
        <w:pStyle w:val="3"/>
      </w:pPr>
      <w:bookmarkStart w:id="43" w:name="_Toc494142941"/>
      <w:r w:rsidRPr="00FC7A75">
        <w:rPr>
          <w:rFonts w:hint="eastAsia"/>
        </w:rPr>
        <w:t>实际运行</w:t>
      </w:r>
      <w:r w:rsidR="00F6012F">
        <w:rPr>
          <w:rFonts w:hint="eastAsia"/>
        </w:rPr>
        <w:t>截图</w:t>
      </w:r>
      <w:bookmarkEnd w:id="43"/>
    </w:p>
    <w:p w:rsidR="0036046B" w:rsidRDefault="0036046B" w:rsidP="00FD4472">
      <w:pPr>
        <w:jc w:val="center"/>
        <w:rPr>
          <w:noProof/>
        </w:rPr>
      </w:pPr>
      <w:r w:rsidRPr="007A7BC1">
        <w:rPr>
          <w:noProof/>
        </w:rPr>
        <w:drawing>
          <wp:inline distT="0" distB="0" distL="0" distR="0">
            <wp:extent cx="4311650" cy="2127250"/>
            <wp:effectExtent l="0" t="0" r="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1650" cy="2127250"/>
                    </a:xfrm>
                    <a:prstGeom prst="rect">
                      <a:avLst/>
                    </a:prstGeom>
                    <a:noFill/>
                    <a:ln>
                      <a:noFill/>
                    </a:ln>
                  </pic:spPr>
                </pic:pic>
              </a:graphicData>
            </a:graphic>
          </wp:inline>
        </w:drawing>
      </w:r>
    </w:p>
    <w:p w:rsidR="0036046B" w:rsidRDefault="0036046B" w:rsidP="00FD4472">
      <w:pPr>
        <w:jc w:val="center"/>
        <w:rPr>
          <w:noProof/>
        </w:rPr>
      </w:pPr>
      <w:r w:rsidRPr="007A7BC1">
        <w:rPr>
          <w:noProof/>
        </w:rPr>
        <w:drawing>
          <wp:inline distT="0" distB="0" distL="0" distR="0">
            <wp:extent cx="4229100" cy="19685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1968500"/>
                    </a:xfrm>
                    <a:prstGeom prst="rect">
                      <a:avLst/>
                    </a:prstGeom>
                    <a:noFill/>
                    <a:ln>
                      <a:noFill/>
                    </a:ln>
                  </pic:spPr>
                </pic:pic>
              </a:graphicData>
            </a:graphic>
          </wp:inline>
        </w:drawing>
      </w:r>
    </w:p>
    <w:p w:rsidR="0036046B" w:rsidRPr="00E265CF" w:rsidRDefault="0036046B" w:rsidP="00FD4472">
      <w:pPr>
        <w:jc w:val="center"/>
        <w:rPr>
          <w:lang w:val="x-none"/>
        </w:rPr>
      </w:pPr>
      <w:r w:rsidRPr="007A7BC1">
        <w:rPr>
          <w:noProof/>
        </w:rPr>
        <w:drawing>
          <wp:inline distT="0" distB="0" distL="0" distR="0">
            <wp:extent cx="4241800" cy="1917700"/>
            <wp:effectExtent l="0" t="0" r="635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1800" cy="1917700"/>
                    </a:xfrm>
                    <a:prstGeom prst="rect">
                      <a:avLst/>
                    </a:prstGeom>
                    <a:noFill/>
                    <a:ln>
                      <a:noFill/>
                    </a:ln>
                  </pic:spPr>
                </pic:pic>
              </a:graphicData>
            </a:graphic>
          </wp:inline>
        </w:drawing>
      </w:r>
    </w:p>
    <w:p w:rsidR="00E265CF" w:rsidRDefault="00E265CF" w:rsidP="00383C16">
      <w:pPr>
        <w:pStyle w:val="2"/>
      </w:pPr>
      <w:bookmarkStart w:id="44" w:name="_Toc494142942"/>
      <w:r w:rsidRPr="00E265CF">
        <w:rPr>
          <w:rFonts w:hint="eastAsia"/>
        </w:rPr>
        <w:lastRenderedPageBreak/>
        <w:t>计算最短路径</w:t>
      </w:r>
      <w:bookmarkEnd w:id="44"/>
    </w:p>
    <w:p w:rsidR="00E8086C" w:rsidRPr="00583705" w:rsidRDefault="00E8086C" w:rsidP="00E8086C">
      <w:r>
        <w:rPr>
          <w:rFonts w:hint="eastAsia"/>
          <w:lang w:val="x-none"/>
        </w:rPr>
        <w:t>我们实现了切换不同路径的功能，和切换终点的功能。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
        <w:gridCol w:w="1205"/>
        <w:gridCol w:w="3046"/>
        <w:gridCol w:w="3566"/>
        <w:gridCol w:w="352"/>
      </w:tblGrid>
      <w:tr w:rsidR="00E8086C" w:rsidRPr="00861C0F" w:rsidTr="007A2C16">
        <w:tc>
          <w:tcPr>
            <w:tcW w:w="353" w:type="dxa"/>
          </w:tcPr>
          <w:p w:rsidR="00E8086C" w:rsidRPr="00861C0F" w:rsidRDefault="00E8086C" w:rsidP="007A2C16">
            <w:pPr>
              <w:jc w:val="center"/>
              <w:rPr>
                <w:lang w:val="x-none"/>
              </w:rPr>
            </w:pPr>
            <w:r>
              <w:rPr>
                <w:rFonts w:hint="eastAsia"/>
                <w:lang w:val="x-none"/>
              </w:rPr>
              <w:t>序号</w:t>
            </w:r>
          </w:p>
        </w:tc>
        <w:tc>
          <w:tcPr>
            <w:tcW w:w="1205" w:type="dxa"/>
          </w:tcPr>
          <w:p w:rsidR="00E8086C" w:rsidRPr="00861C0F" w:rsidRDefault="00E8086C" w:rsidP="007A2C16">
            <w:pPr>
              <w:jc w:val="center"/>
              <w:rPr>
                <w:lang w:val="x-none"/>
              </w:rPr>
            </w:pPr>
            <w:r>
              <w:rPr>
                <w:rFonts w:hint="eastAsia"/>
                <w:lang w:val="x-none"/>
              </w:rPr>
              <w:t>输入（两个单词、或一个单词）</w:t>
            </w:r>
          </w:p>
        </w:tc>
        <w:tc>
          <w:tcPr>
            <w:tcW w:w="3046" w:type="dxa"/>
          </w:tcPr>
          <w:p w:rsidR="00E8086C" w:rsidRPr="00861C0F" w:rsidRDefault="00E8086C" w:rsidP="007A2C16">
            <w:pPr>
              <w:jc w:val="center"/>
              <w:rPr>
                <w:lang w:val="x-none"/>
              </w:rPr>
            </w:pPr>
            <w:r>
              <w:rPr>
                <w:rFonts w:hint="eastAsia"/>
                <w:lang w:val="x-none"/>
              </w:rPr>
              <w:t>期望输出</w:t>
            </w:r>
          </w:p>
        </w:tc>
        <w:tc>
          <w:tcPr>
            <w:tcW w:w="3566" w:type="dxa"/>
          </w:tcPr>
          <w:p w:rsidR="00E8086C" w:rsidRPr="00861C0F" w:rsidRDefault="00E8086C" w:rsidP="007A2C16">
            <w:pPr>
              <w:jc w:val="center"/>
              <w:rPr>
                <w:lang w:val="x-none"/>
              </w:rPr>
            </w:pPr>
            <w:r>
              <w:rPr>
                <w:rFonts w:hint="eastAsia"/>
                <w:lang w:val="x-none"/>
              </w:rPr>
              <w:t>实际输出</w:t>
            </w:r>
          </w:p>
        </w:tc>
        <w:tc>
          <w:tcPr>
            <w:tcW w:w="352" w:type="dxa"/>
          </w:tcPr>
          <w:p w:rsidR="00E8086C" w:rsidRPr="00861C0F" w:rsidRDefault="00E8086C" w:rsidP="007A2C16">
            <w:pPr>
              <w:jc w:val="center"/>
              <w:rPr>
                <w:lang w:val="x-none"/>
              </w:rPr>
            </w:pPr>
            <w:r>
              <w:rPr>
                <w:rFonts w:hint="eastAsia"/>
                <w:lang w:val="x-none"/>
              </w:rPr>
              <w:t>运行是否正确</w:t>
            </w:r>
          </w:p>
        </w:tc>
      </w:tr>
      <w:tr w:rsidR="00E8086C" w:rsidRPr="00861C0F" w:rsidTr="007A2C16">
        <w:tc>
          <w:tcPr>
            <w:tcW w:w="353" w:type="dxa"/>
          </w:tcPr>
          <w:p w:rsidR="00E8086C" w:rsidRPr="00861C0F" w:rsidRDefault="00E8086C" w:rsidP="007A2C16">
            <w:pPr>
              <w:rPr>
                <w:lang w:val="x-none"/>
              </w:rPr>
            </w:pPr>
            <w:r>
              <w:rPr>
                <w:rFonts w:hint="eastAsia"/>
                <w:lang w:val="x-none"/>
              </w:rPr>
              <w:t>1</w:t>
            </w:r>
          </w:p>
        </w:tc>
        <w:tc>
          <w:tcPr>
            <w:tcW w:w="1205" w:type="dxa"/>
          </w:tcPr>
          <w:p w:rsidR="00E8086C" w:rsidRPr="00F70FD5" w:rsidRDefault="00E8086C" w:rsidP="007A2C16">
            <w:r>
              <w:t>a</w:t>
            </w:r>
            <w:r>
              <w:rPr>
                <w:rFonts w:hint="eastAsia"/>
                <w:lang w:val="x-none"/>
              </w:rPr>
              <w:t xml:space="preserve"> </w:t>
            </w:r>
            <w:r>
              <w:t>i</w:t>
            </w:r>
          </w:p>
        </w:tc>
        <w:tc>
          <w:tcPr>
            <w:tcW w:w="3046" w:type="dxa"/>
          </w:tcPr>
          <w:p w:rsidR="00E8086C" w:rsidRPr="00F70FD5" w:rsidRDefault="00E8086C" w:rsidP="007A2C16">
            <w:pPr>
              <w:rPr>
                <w:lang w:val="x-none"/>
              </w:rPr>
            </w:pPr>
            <w:r w:rsidRPr="00F70FD5">
              <w:rPr>
                <w:rFonts w:hint="eastAsia"/>
                <w:lang w:val="x-none"/>
              </w:rPr>
              <w:t xml:space="preserve">"a" </w:t>
            </w:r>
            <w:r w:rsidRPr="00F70FD5">
              <w:rPr>
                <w:rFonts w:hint="eastAsia"/>
                <w:lang w:val="x-none"/>
              </w:rPr>
              <w:t>到</w:t>
            </w:r>
            <w:r w:rsidRPr="00F70FD5">
              <w:rPr>
                <w:rFonts w:hint="eastAsia"/>
                <w:lang w:val="x-none"/>
              </w:rPr>
              <w:t xml:space="preserve"> "i" </w:t>
            </w:r>
            <w:r w:rsidRPr="00F70FD5">
              <w:rPr>
                <w:rFonts w:hint="eastAsia"/>
                <w:lang w:val="x-none"/>
              </w:rPr>
              <w:t>有</w:t>
            </w:r>
            <w:r w:rsidRPr="00F70FD5">
              <w:rPr>
                <w:rFonts w:hint="eastAsia"/>
                <w:lang w:val="x-none"/>
              </w:rPr>
              <w:t xml:space="preserve"> 1 </w:t>
            </w:r>
            <w:r w:rsidRPr="00F70FD5">
              <w:rPr>
                <w:rFonts w:hint="eastAsia"/>
                <w:lang w:val="x-none"/>
              </w:rPr>
              <w:t>条最短路，其长度为</w:t>
            </w:r>
            <w:r w:rsidRPr="00F70FD5">
              <w:rPr>
                <w:rFonts w:hint="eastAsia"/>
                <w:lang w:val="x-none"/>
              </w:rPr>
              <w:t>3</w:t>
            </w:r>
            <w:r w:rsidRPr="00F70FD5">
              <w:rPr>
                <w:rFonts w:hint="eastAsia"/>
                <w:lang w:val="x-none"/>
              </w:rPr>
              <w:t>。其中字典序第</w:t>
            </w:r>
            <w:r w:rsidRPr="00F70FD5">
              <w:rPr>
                <w:rFonts w:hint="eastAsia"/>
                <w:lang w:val="x-none"/>
              </w:rPr>
              <w:t>1</w:t>
            </w:r>
            <w:r w:rsidRPr="00F70FD5">
              <w:rPr>
                <w:rFonts w:hint="eastAsia"/>
                <w:lang w:val="x-none"/>
              </w:rPr>
              <w:t>小的最短路为：</w:t>
            </w:r>
          </w:p>
          <w:p w:rsidR="00E8086C" w:rsidRPr="00861C0F" w:rsidRDefault="00E8086C" w:rsidP="007A2C16">
            <w:pPr>
              <w:rPr>
                <w:lang w:val="x-none"/>
              </w:rPr>
            </w:pPr>
            <w:r w:rsidRPr="00F70FD5">
              <w:rPr>
                <w:lang w:val="x-none"/>
              </w:rPr>
              <w:t>a-&gt;great-&gt;habbit-&gt;i</w:t>
            </w:r>
          </w:p>
        </w:tc>
        <w:tc>
          <w:tcPr>
            <w:tcW w:w="3566" w:type="dxa"/>
          </w:tcPr>
          <w:p w:rsidR="00E8086C" w:rsidRPr="00F70FD5" w:rsidRDefault="00E8086C" w:rsidP="007A2C16">
            <w:pPr>
              <w:rPr>
                <w:lang w:val="x-none"/>
              </w:rPr>
            </w:pPr>
            <w:r w:rsidRPr="00F70FD5">
              <w:rPr>
                <w:rFonts w:hint="eastAsia"/>
                <w:lang w:val="x-none"/>
              </w:rPr>
              <w:t xml:space="preserve">"a" </w:t>
            </w:r>
            <w:r w:rsidRPr="00F70FD5">
              <w:rPr>
                <w:rFonts w:hint="eastAsia"/>
                <w:lang w:val="x-none"/>
              </w:rPr>
              <w:t>到</w:t>
            </w:r>
            <w:r w:rsidRPr="00F70FD5">
              <w:rPr>
                <w:rFonts w:hint="eastAsia"/>
                <w:lang w:val="x-none"/>
              </w:rPr>
              <w:t xml:space="preserve"> "i" </w:t>
            </w:r>
            <w:r w:rsidRPr="00F70FD5">
              <w:rPr>
                <w:rFonts w:hint="eastAsia"/>
                <w:lang w:val="x-none"/>
              </w:rPr>
              <w:t>有</w:t>
            </w:r>
            <w:r w:rsidRPr="00F70FD5">
              <w:rPr>
                <w:rFonts w:hint="eastAsia"/>
                <w:lang w:val="x-none"/>
              </w:rPr>
              <w:t xml:space="preserve"> 1 </w:t>
            </w:r>
            <w:r w:rsidRPr="00F70FD5">
              <w:rPr>
                <w:rFonts w:hint="eastAsia"/>
                <w:lang w:val="x-none"/>
              </w:rPr>
              <w:t>条最短路，其长度为</w:t>
            </w:r>
            <w:r w:rsidRPr="00F70FD5">
              <w:rPr>
                <w:rFonts w:hint="eastAsia"/>
                <w:lang w:val="x-none"/>
              </w:rPr>
              <w:t>3</w:t>
            </w:r>
            <w:r w:rsidRPr="00F70FD5">
              <w:rPr>
                <w:rFonts w:hint="eastAsia"/>
                <w:lang w:val="x-none"/>
              </w:rPr>
              <w:t>。其中字典序第</w:t>
            </w:r>
            <w:r w:rsidRPr="00F70FD5">
              <w:rPr>
                <w:rFonts w:hint="eastAsia"/>
                <w:lang w:val="x-none"/>
              </w:rPr>
              <w:t>1</w:t>
            </w:r>
            <w:r w:rsidRPr="00F70FD5">
              <w:rPr>
                <w:rFonts w:hint="eastAsia"/>
                <w:lang w:val="x-none"/>
              </w:rPr>
              <w:t>小的最短路为：</w:t>
            </w:r>
          </w:p>
          <w:p w:rsidR="00E8086C" w:rsidRPr="00861C0F" w:rsidRDefault="00E8086C" w:rsidP="007A2C16">
            <w:pPr>
              <w:rPr>
                <w:lang w:val="x-none"/>
              </w:rPr>
            </w:pPr>
            <w:r w:rsidRPr="00F70FD5">
              <w:rPr>
                <w:lang w:val="x-none"/>
              </w:rPr>
              <w:t>a-&gt;great-&gt;habbit-&gt;i</w:t>
            </w:r>
          </w:p>
        </w:tc>
        <w:tc>
          <w:tcPr>
            <w:tcW w:w="352" w:type="dxa"/>
          </w:tcPr>
          <w:p w:rsidR="00E8086C" w:rsidRPr="00861C0F" w:rsidRDefault="00E8086C" w:rsidP="007A2C16">
            <w:pPr>
              <w:rPr>
                <w:lang w:val="x-none"/>
              </w:rPr>
            </w:pPr>
            <w:r>
              <w:rPr>
                <w:rFonts w:hint="eastAsia"/>
                <w:lang w:val="x-none"/>
              </w:rPr>
              <w:t>正确</w:t>
            </w:r>
          </w:p>
        </w:tc>
      </w:tr>
      <w:tr w:rsidR="00E8086C" w:rsidRPr="00861C0F" w:rsidTr="007A2C16">
        <w:tc>
          <w:tcPr>
            <w:tcW w:w="353" w:type="dxa"/>
          </w:tcPr>
          <w:p w:rsidR="00E8086C" w:rsidRPr="00861C0F" w:rsidRDefault="00E8086C" w:rsidP="007A2C16">
            <w:pPr>
              <w:rPr>
                <w:lang w:val="x-none"/>
              </w:rPr>
            </w:pPr>
            <w:r>
              <w:rPr>
                <w:rFonts w:hint="eastAsia"/>
                <w:lang w:val="x-none"/>
              </w:rPr>
              <w:t>2</w:t>
            </w:r>
          </w:p>
        </w:tc>
        <w:tc>
          <w:tcPr>
            <w:tcW w:w="1205" w:type="dxa"/>
          </w:tcPr>
          <w:p w:rsidR="00E8086C" w:rsidRPr="00753289" w:rsidRDefault="00E8086C" w:rsidP="007A2C16">
            <w:r>
              <w:rPr>
                <w:lang w:val="x-none"/>
              </w:rPr>
              <w:t>a</w:t>
            </w:r>
            <w:r>
              <w:t xml:space="preserve"> english</w:t>
            </w:r>
          </w:p>
        </w:tc>
        <w:tc>
          <w:tcPr>
            <w:tcW w:w="3046" w:type="dxa"/>
          </w:tcPr>
          <w:p w:rsidR="00E8086C" w:rsidRPr="00753289" w:rsidRDefault="00E8086C" w:rsidP="007A2C16">
            <w:pPr>
              <w:rPr>
                <w:lang w:val="x-none"/>
              </w:rPr>
            </w:pPr>
            <w:r w:rsidRPr="00753289">
              <w:rPr>
                <w:rFonts w:hint="eastAsia"/>
                <w:lang w:val="x-none"/>
              </w:rPr>
              <w:t xml:space="preserve">"a" </w:t>
            </w:r>
            <w:r w:rsidRPr="00753289">
              <w:rPr>
                <w:rFonts w:hint="eastAsia"/>
                <w:lang w:val="x-none"/>
              </w:rPr>
              <w:t>到</w:t>
            </w:r>
            <w:r w:rsidRPr="00753289">
              <w:rPr>
                <w:rFonts w:hint="eastAsia"/>
                <w:lang w:val="x-none"/>
              </w:rPr>
              <w:t xml:space="preserve"> "english" </w:t>
            </w:r>
            <w:r w:rsidRPr="00753289">
              <w:rPr>
                <w:rFonts w:hint="eastAsia"/>
                <w:lang w:val="x-none"/>
              </w:rPr>
              <w:t>有</w:t>
            </w:r>
            <w:r w:rsidRPr="00753289">
              <w:rPr>
                <w:rFonts w:hint="eastAsia"/>
                <w:lang w:val="x-none"/>
              </w:rPr>
              <w:t xml:space="preserve"> 1 </w:t>
            </w:r>
            <w:r w:rsidRPr="00753289">
              <w:rPr>
                <w:rFonts w:hint="eastAsia"/>
                <w:lang w:val="x-none"/>
              </w:rPr>
              <w:t>条最短路，其长度为</w:t>
            </w:r>
            <w:r w:rsidRPr="00753289">
              <w:rPr>
                <w:rFonts w:hint="eastAsia"/>
                <w:lang w:val="x-none"/>
              </w:rPr>
              <w:t>8</w:t>
            </w:r>
            <w:r w:rsidRPr="00753289">
              <w:rPr>
                <w:rFonts w:hint="eastAsia"/>
                <w:lang w:val="x-none"/>
              </w:rPr>
              <w:t>。其中字典序第</w:t>
            </w:r>
            <w:r w:rsidRPr="00753289">
              <w:rPr>
                <w:rFonts w:hint="eastAsia"/>
                <w:lang w:val="x-none"/>
              </w:rPr>
              <w:t>1</w:t>
            </w:r>
            <w:r w:rsidRPr="00753289">
              <w:rPr>
                <w:rFonts w:hint="eastAsia"/>
                <w:lang w:val="x-none"/>
              </w:rPr>
              <w:t>小的最短路为：</w:t>
            </w:r>
          </w:p>
          <w:p w:rsidR="00E8086C" w:rsidRPr="00861C0F" w:rsidRDefault="00E8086C" w:rsidP="007A2C16">
            <w:pPr>
              <w:rPr>
                <w:lang w:val="x-none"/>
              </w:rPr>
            </w:pPr>
            <w:r w:rsidRPr="00753289">
              <w:rPr>
                <w:lang w:val="x-none"/>
              </w:rPr>
              <w:t>a-&gt;great-&gt;habbit-&gt;i-&gt;hope-&gt;everyone-&gt;like-&gt;study-&gt;english</w:t>
            </w:r>
          </w:p>
        </w:tc>
        <w:tc>
          <w:tcPr>
            <w:tcW w:w="3566" w:type="dxa"/>
          </w:tcPr>
          <w:p w:rsidR="00E8086C" w:rsidRPr="00753289" w:rsidRDefault="00E8086C" w:rsidP="007A2C16">
            <w:pPr>
              <w:rPr>
                <w:lang w:val="x-none"/>
              </w:rPr>
            </w:pPr>
            <w:r w:rsidRPr="00753289">
              <w:rPr>
                <w:rFonts w:hint="eastAsia"/>
                <w:lang w:val="x-none"/>
              </w:rPr>
              <w:t xml:space="preserve">"a" </w:t>
            </w:r>
            <w:r w:rsidRPr="00753289">
              <w:rPr>
                <w:rFonts w:hint="eastAsia"/>
                <w:lang w:val="x-none"/>
              </w:rPr>
              <w:t>到</w:t>
            </w:r>
            <w:r w:rsidRPr="00753289">
              <w:rPr>
                <w:rFonts w:hint="eastAsia"/>
                <w:lang w:val="x-none"/>
              </w:rPr>
              <w:t xml:space="preserve"> "english" </w:t>
            </w:r>
            <w:r w:rsidRPr="00753289">
              <w:rPr>
                <w:rFonts w:hint="eastAsia"/>
                <w:lang w:val="x-none"/>
              </w:rPr>
              <w:t>有</w:t>
            </w:r>
            <w:r w:rsidRPr="00753289">
              <w:rPr>
                <w:rFonts w:hint="eastAsia"/>
                <w:lang w:val="x-none"/>
              </w:rPr>
              <w:t xml:space="preserve"> 1 </w:t>
            </w:r>
            <w:r w:rsidRPr="00753289">
              <w:rPr>
                <w:rFonts w:hint="eastAsia"/>
                <w:lang w:val="x-none"/>
              </w:rPr>
              <w:t>条最短路，其长度为</w:t>
            </w:r>
            <w:r w:rsidRPr="00753289">
              <w:rPr>
                <w:rFonts w:hint="eastAsia"/>
                <w:lang w:val="x-none"/>
              </w:rPr>
              <w:t>8</w:t>
            </w:r>
            <w:r w:rsidRPr="00753289">
              <w:rPr>
                <w:rFonts w:hint="eastAsia"/>
                <w:lang w:val="x-none"/>
              </w:rPr>
              <w:t>。其中字典序第</w:t>
            </w:r>
            <w:r w:rsidRPr="00753289">
              <w:rPr>
                <w:rFonts w:hint="eastAsia"/>
                <w:lang w:val="x-none"/>
              </w:rPr>
              <w:t>1</w:t>
            </w:r>
            <w:r w:rsidRPr="00753289">
              <w:rPr>
                <w:rFonts w:hint="eastAsia"/>
                <w:lang w:val="x-none"/>
              </w:rPr>
              <w:t>小的最短路为：</w:t>
            </w:r>
          </w:p>
          <w:p w:rsidR="00E8086C" w:rsidRPr="00861C0F" w:rsidRDefault="00E8086C" w:rsidP="007A2C16">
            <w:pPr>
              <w:rPr>
                <w:lang w:val="x-none"/>
              </w:rPr>
            </w:pPr>
            <w:r w:rsidRPr="00753289">
              <w:rPr>
                <w:lang w:val="x-none"/>
              </w:rPr>
              <w:t>a-&gt;great-&gt;habbit-&gt;i-&gt;hope-&gt;everyone-&gt;like-&gt;study-&gt;english</w:t>
            </w:r>
          </w:p>
        </w:tc>
        <w:tc>
          <w:tcPr>
            <w:tcW w:w="352" w:type="dxa"/>
          </w:tcPr>
          <w:p w:rsidR="00E8086C" w:rsidRPr="00861C0F" w:rsidRDefault="00E8086C" w:rsidP="007A2C16">
            <w:pPr>
              <w:rPr>
                <w:lang w:val="x-none"/>
              </w:rPr>
            </w:pPr>
            <w:r>
              <w:rPr>
                <w:rFonts w:hint="eastAsia"/>
                <w:lang w:val="x-none"/>
              </w:rPr>
              <w:t>正确</w:t>
            </w:r>
          </w:p>
        </w:tc>
      </w:tr>
      <w:tr w:rsidR="00E8086C" w:rsidRPr="00861C0F" w:rsidTr="007A2C16">
        <w:tc>
          <w:tcPr>
            <w:tcW w:w="353" w:type="dxa"/>
          </w:tcPr>
          <w:p w:rsidR="00E8086C" w:rsidRDefault="00E8086C" w:rsidP="007A2C16">
            <w:pPr>
              <w:rPr>
                <w:lang w:val="x-none"/>
              </w:rPr>
            </w:pPr>
            <w:r>
              <w:rPr>
                <w:rFonts w:hint="eastAsia"/>
                <w:lang w:val="x-none"/>
              </w:rPr>
              <w:t>3</w:t>
            </w:r>
          </w:p>
        </w:tc>
        <w:tc>
          <w:tcPr>
            <w:tcW w:w="1205" w:type="dxa"/>
          </w:tcPr>
          <w:p w:rsidR="00E8086C" w:rsidRDefault="00E8086C" w:rsidP="007A2C16">
            <w:pPr>
              <w:ind w:left="315" w:hangingChars="150" w:hanging="315"/>
            </w:pPr>
            <w:r>
              <w:t>L</w:t>
            </w:r>
            <w:r>
              <w:rPr>
                <w:rFonts w:hint="eastAsia"/>
              </w:rPr>
              <w:t xml:space="preserve">ike </w:t>
            </w:r>
          </w:p>
          <w:p w:rsidR="00E8086C" w:rsidRPr="00583705" w:rsidRDefault="00E8086C" w:rsidP="007A2C16">
            <w:r>
              <w:t xml:space="preserve">Hope  </w:t>
            </w:r>
          </w:p>
        </w:tc>
        <w:tc>
          <w:tcPr>
            <w:tcW w:w="3046" w:type="dxa"/>
          </w:tcPr>
          <w:p w:rsidR="00E8086C" w:rsidRPr="00583705" w:rsidRDefault="00E8086C" w:rsidP="007A2C16">
            <w:pPr>
              <w:rPr>
                <w:lang w:val="x-none"/>
              </w:rPr>
            </w:pPr>
            <w:r w:rsidRPr="00583705">
              <w:rPr>
                <w:rFonts w:hint="eastAsia"/>
                <w:lang w:val="x-none"/>
              </w:rPr>
              <w:t xml:space="preserve">"like" </w:t>
            </w:r>
            <w:r w:rsidRPr="00583705">
              <w:rPr>
                <w:rFonts w:hint="eastAsia"/>
                <w:lang w:val="x-none"/>
              </w:rPr>
              <w:t>到</w:t>
            </w:r>
            <w:r w:rsidRPr="00583705">
              <w:rPr>
                <w:rFonts w:hint="eastAsia"/>
                <w:lang w:val="x-none"/>
              </w:rPr>
              <w:t xml:space="preserve"> "hope" </w:t>
            </w:r>
            <w:r w:rsidRPr="00583705">
              <w:rPr>
                <w:rFonts w:hint="eastAsia"/>
                <w:lang w:val="x-none"/>
              </w:rPr>
              <w:t>有</w:t>
            </w:r>
            <w:r w:rsidRPr="00583705">
              <w:rPr>
                <w:rFonts w:hint="eastAsia"/>
                <w:lang w:val="x-none"/>
              </w:rPr>
              <w:t xml:space="preserve"> 2 </w:t>
            </w:r>
            <w:r w:rsidRPr="00583705">
              <w:rPr>
                <w:rFonts w:hint="eastAsia"/>
                <w:lang w:val="x-none"/>
              </w:rPr>
              <w:t>条最短路，其长度为</w:t>
            </w:r>
            <w:r w:rsidRPr="00583705">
              <w:rPr>
                <w:rFonts w:hint="eastAsia"/>
                <w:lang w:val="x-none"/>
              </w:rPr>
              <w:t>3</w:t>
            </w:r>
            <w:r w:rsidRPr="00583705">
              <w:rPr>
                <w:rFonts w:hint="eastAsia"/>
                <w:lang w:val="x-none"/>
              </w:rPr>
              <w:t>。其中字典序第</w:t>
            </w:r>
            <w:r w:rsidRPr="00583705">
              <w:rPr>
                <w:rFonts w:hint="eastAsia"/>
                <w:lang w:val="x-none"/>
              </w:rPr>
              <w:t>1</w:t>
            </w:r>
            <w:r w:rsidRPr="00583705">
              <w:rPr>
                <w:rFonts w:hint="eastAsia"/>
                <w:lang w:val="x-none"/>
              </w:rPr>
              <w:t>小的最短路为：</w:t>
            </w:r>
          </w:p>
          <w:p w:rsidR="00E8086C" w:rsidRDefault="00E8086C" w:rsidP="007A2C16">
            <w:pPr>
              <w:rPr>
                <w:lang w:val="x-none"/>
              </w:rPr>
            </w:pPr>
            <w:r w:rsidRPr="00583705">
              <w:rPr>
                <w:lang w:val="x-none"/>
              </w:rPr>
              <w:t>like-&gt;juice-&gt;i-&gt;hope</w:t>
            </w:r>
          </w:p>
          <w:p w:rsidR="00E8086C" w:rsidRDefault="00E8086C" w:rsidP="007A2C16">
            <w:pPr>
              <w:rPr>
                <w:lang w:val="x-none"/>
              </w:rPr>
            </w:pPr>
          </w:p>
          <w:p w:rsidR="00E8086C" w:rsidRPr="00583705" w:rsidRDefault="00E8086C" w:rsidP="007A2C16">
            <w:pPr>
              <w:rPr>
                <w:lang w:val="x-none"/>
              </w:rPr>
            </w:pPr>
            <w:r w:rsidRPr="00583705">
              <w:rPr>
                <w:rFonts w:hint="eastAsia"/>
                <w:lang w:val="x-none"/>
              </w:rPr>
              <w:t xml:space="preserve">"like" </w:t>
            </w:r>
            <w:r w:rsidRPr="00583705">
              <w:rPr>
                <w:rFonts w:hint="eastAsia"/>
                <w:lang w:val="x-none"/>
              </w:rPr>
              <w:t>到</w:t>
            </w:r>
            <w:r w:rsidRPr="00583705">
              <w:rPr>
                <w:rFonts w:hint="eastAsia"/>
                <w:lang w:val="x-none"/>
              </w:rPr>
              <w:t xml:space="preserve"> "hope" </w:t>
            </w:r>
            <w:r w:rsidRPr="00583705">
              <w:rPr>
                <w:rFonts w:hint="eastAsia"/>
                <w:lang w:val="x-none"/>
              </w:rPr>
              <w:t>有</w:t>
            </w:r>
            <w:r w:rsidRPr="00583705">
              <w:rPr>
                <w:rFonts w:hint="eastAsia"/>
                <w:lang w:val="x-none"/>
              </w:rPr>
              <w:t xml:space="preserve"> 2 </w:t>
            </w:r>
            <w:r w:rsidRPr="00583705">
              <w:rPr>
                <w:rFonts w:hint="eastAsia"/>
                <w:lang w:val="x-none"/>
              </w:rPr>
              <w:t>条最短路，其长度为</w:t>
            </w:r>
            <w:r w:rsidRPr="00583705">
              <w:rPr>
                <w:rFonts w:hint="eastAsia"/>
                <w:lang w:val="x-none"/>
              </w:rPr>
              <w:t>3</w:t>
            </w:r>
            <w:r w:rsidRPr="00583705">
              <w:rPr>
                <w:rFonts w:hint="eastAsia"/>
                <w:lang w:val="x-none"/>
              </w:rPr>
              <w:t>。其中字典序第</w:t>
            </w:r>
            <w:r w:rsidRPr="00583705">
              <w:rPr>
                <w:rFonts w:hint="eastAsia"/>
                <w:lang w:val="x-none"/>
              </w:rPr>
              <w:t>2</w:t>
            </w:r>
            <w:r w:rsidRPr="00583705">
              <w:rPr>
                <w:rFonts w:hint="eastAsia"/>
                <w:lang w:val="x-none"/>
              </w:rPr>
              <w:t>小的最短路为：</w:t>
            </w:r>
          </w:p>
          <w:p w:rsidR="00E8086C" w:rsidRPr="00753289" w:rsidRDefault="00E8086C" w:rsidP="007A2C16">
            <w:pPr>
              <w:rPr>
                <w:lang w:val="x-none"/>
              </w:rPr>
            </w:pPr>
            <w:r w:rsidRPr="00583705">
              <w:rPr>
                <w:lang w:val="x-none"/>
              </w:rPr>
              <w:t>like-&gt;running-&gt;i-&gt;hope</w:t>
            </w:r>
          </w:p>
        </w:tc>
        <w:tc>
          <w:tcPr>
            <w:tcW w:w="3566" w:type="dxa"/>
          </w:tcPr>
          <w:p w:rsidR="00E8086C" w:rsidRPr="00583705" w:rsidRDefault="00E8086C" w:rsidP="007A2C16">
            <w:pPr>
              <w:rPr>
                <w:lang w:val="x-none"/>
              </w:rPr>
            </w:pPr>
            <w:r w:rsidRPr="00583705">
              <w:rPr>
                <w:rFonts w:hint="eastAsia"/>
                <w:lang w:val="x-none"/>
              </w:rPr>
              <w:t xml:space="preserve">"like" </w:t>
            </w:r>
            <w:r w:rsidRPr="00583705">
              <w:rPr>
                <w:rFonts w:hint="eastAsia"/>
                <w:lang w:val="x-none"/>
              </w:rPr>
              <w:t>到</w:t>
            </w:r>
            <w:r w:rsidRPr="00583705">
              <w:rPr>
                <w:rFonts w:hint="eastAsia"/>
                <w:lang w:val="x-none"/>
              </w:rPr>
              <w:t xml:space="preserve"> "hope" </w:t>
            </w:r>
            <w:r w:rsidRPr="00583705">
              <w:rPr>
                <w:rFonts w:hint="eastAsia"/>
                <w:lang w:val="x-none"/>
              </w:rPr>
              <w:t>有</w:t>
            </w:r>
            <w:r w:rsidRPr="00583705">
              <w:rPr>
                <w:rFonts w:hint="eastAsia"/>
                <w:lang w:val="x-none"/>
              </w:rPr>
              <w:t xml:space="preserve"> 2 </w:t>
            </w:r>
            <w:r w:rsidRPr="00583705">
              <w:rPr>
                <w:rFonts w:hint="eastAsia"/>
                <w:lang w:val="x-none"/>
              </w:rPr>
              <w:t>条最短路，其长度为</w:t>
            </w:r>
            <w:r w:rsidRPr="00583705">
              <w:rPr>
                <w:rFonts w:hint="eastAsia"/>
                <w:lang w:val="x-none"/>
              </w:rPr>
              <w:t>3</w:t>
            </w:r>
            <w:r w:rsidRPr="00583705">
              <w:rPr>
                <w:rFonts w:hint="eastAsia"/>
                <w:lang w:val="x-none"/>
              </w:rPr>
              <w:t>。其中字典序第</w:t>
            </w:r>
            <w:r w:rsidRPr="00583705">
              <w:rPr>
                <w:rFonts w:hint="eastAsia"/>
                <w:lang w:val="x-none"/>
              </w:rPr>
              <w:t>1</w:t>
            </w:r>
            <w:r w:rsidRPr="00583705">
              <w:rPr>
                <w:rFonts w:hint="eastAsia"/>
                <w:lang w:val="x-none"/>
              </w:rPr>
              <w:t>小的最短路为：</w:t>
            </w:r>
          </w:p>
          <w:p w:rsidR="00E8086C" w:rsidRDefault="00E8086C" w:rsidP="007A2C16">
            <w:pPr>
              <w:rPr>
                <w:lang w:val="x-none"/>
              </w:rPr>
            </w:pPr>
            <w:r w:rsidRPr="00583705">
              <w:rPr>
                <w:lang w:val="x-none"/>
              </w:rPr>
              <w:t>like-&gt;juice-&gt;i-&gt;hope</w:t>
            </w:r>
          </w:p>
          <w:p w:rsidR="00E8086C" w:rsidRDefault="00E8086C" w:rsidP="007A2C16">
            <w:pPr>
              <w:rPr>
                <w:lang w:val="x-none"/>
              </w:rPr>
            </w:pPr>
          </w:p>
          <w:p w:rsidR="00E8086C" w:rsidRPr="00583705" w:rsidRDefault="00E8086C" w:rsidP="007A2C16">
            <w:pPr>
              <w:rPr>
                <w:lang w:val="x-none"/>
              </w:rPr>
            </w:pPr>
            <w:r w:rsidRPr="00583705">
              <w:rPr>
                <w:rFonts w:hint="eastAsia"/>
                <w:lang w:val="x-none"/>
              </w:rPr>
              <w:t xml:space="preserve">"like" </w:t>
            </w:r>
            <w:r w:rsidRPr="00583705">
              <w:rPr>
                <w:rFonts w:hint="eastAsia"/>
                <w:lang w:val="x-none"/>
              </w:rPr>
              <w:t>到</w:t>
            </w:r>
            <w:r w:rsidRPr="00583705">
              <w:rPr>
                <w:rFonts w:hint="eastAsia"/>
                <w:lang w:val="x-none"/>
              </w:rPr>
              <w:t xml:space="preserve"> "hope" </w:t>
            </w:r>
            <w:r w:rsidRPr="00583705">
              <w:rPr>
                <w:rFonts w:hint="eastAsia"/>
                <w:lang w:val="x-none"/>
              </w:rPr>
              <w:t>有</w:t>
            </w:r>
            <w:r w:rsidRPr="00583705">
              <w:rPr>
                <w:rFonts w:hint="eastAsia"/>
                <w:lang w:val="x-none"/>
              </w:rPr>
              <w:t xml:space="preserve"> 2 </w:t>
            </w:r>
            <w:r w:rsidRPr="00583705">
              <w:rPr>
                <w:rFonts w:hint="eastAsia"/>
                <w:lang w:val="x-none"/>
              </w:rPr>
              <w:t>条最短路，其长度为</w:t>
            </w:r>
            <w:r w:rsidRPr="00583705">
              <w:rPr>
                <w:rFonts w:hint="eastAsia"/>
                <w:lang w:val="x-none"/>
              </w:rPr>
              <w:t>3</w:t>
            </w:r>
            <w:r w:rsidRPr="00583705">
              <w:rPr>
                <w:rFonts w:hint="eastAsia"/>
                <w:lang w:val="x-none"/>
              </w:rPr>
              <w:t>。其中字典序第</w:t>
            </w:r>
            <w:r w:rsidRPr="00583705">
              <w:rPr>
                <w:rFonts w:hint="eastAsia"/>
                <w:lang w:val="x-none"/>
              </w:rPr>
              <w:t>2</w:t>
            </w:r>
            <w:r w:rsidRPr="00583705">
              <w:rPr>
                <w:rFonts w:hint="eastAsia"/>
                <w:lang w:val="x-none"/>
              </w:rPr>
              <w:t>小的最短路为：</w:t>
            </w:r>
          </w:p>
          <w:p w:rsidR="00E8086C" w:rsidRPr="00753289" w:rsidRDefault="00E8086C" w:rsidP="007A2C16">
            <w:pPr>
              <w:rPr>
                <w:lang w:val="x-none"/>
              </w:rPr>
            </w:pPr>
            <w:r w:rsidRPr="00583705">
              <w:rPr>
                <w:lang w:val="x-none"/>
              </w:rPr>
              <w:t>like-&gt;running-&gt;i-&gt;hope</w:t>
            </w:r>
          </w:p>
        </w:tc>
        <w:tc>
          <w:tcPr>
            <w:tcW w:w="352" w:type="dxa"/>
          </w:tcPr>
          <w:p w:rsidR="00E8086C" w:rsidRDefault="00E8086C" w:rsidP="007A2C16">
            <w:pPr>
              <w:rPr>
                <w:lang w:val="x-none"/>
              </w:rPr>
            </w:pPr>
            <w:r>
              <w:rPr>
                <w:rFonts w:hint="eastAsia"/>
                <w:lang w:val="x-none"/>
              </w:rPr>
              <w:t>正确</w:t>
            </w:r>
          </w:p>
        </w:tc>
      </w:tr>
    </w:tbl>
    <w:p w:rsidR="00E8086C" w:rsidRDefault="00E8086C" w:rsidP="001F45BD">
      <w:pPr>
        <w:pStyle w:val="3"/>
      </w:pPr>
      <w:bookmarkStart w:id="45" w:name="_Toc494142943"/>
      <w:r w:rsidRPr="00FC7A75">
        <w:rPr>
          <w:rFonts w:hint="eastAsia"/>
        </w:rPr>
        <w:lastRenderedPageBreak/>
        <w:t>实际运行</w:t>
      </w:r>
      <w:r w:rsidR="001F45BD">
        <w:rPr>
          <w:rFonts w:hint="eastAsia"/>
        </w:rPr>
        <w:t>截图</w:t>
      </w:r>
      <w:bookmarkEnd w:id="45"/>
    </w:p>
    <w:p w:rsidR="00E8086C" w:rsidRDefault="00E8086C" w:rsidP="0087417B">
      <w:pPr>
        <w:jc w:val="center"/>
        <w:rPr>
          <w:lang w:val="x-none"/>
        </w:rPr>
      </w:pPr>
      <w:r w:rsidRPr="007A7BC1">
        <w:rPr>
          <w:noProof/>
        </w:rPr>
        <w:drawing>
          <wp:inline distT="0" distB="0" distL="0" distR="0">
            <wp:extent cx="5276850" cy="25908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E8086C" w:rsidRDefault="00E8086C" w:rsidP="00E8086C">
      <w:pPr>
        <w:rPr>
          <w:noProof/>
        </w:rPr>
      </w:pPr>
    </w:p>
    <w:p w:rsidR="00E8086C" w:rsidRDefault="00E8086C" w:rsidP="00D1043D">
      <w:pPr>
        <w:jc w:val="center"/>
        <w:rPr>
          <w:noProof/>
        </w:rPr>
      </w:pPr>
      <w:r w:rsidRPr="007A7BC1">
        <w:rPr>
          <w:noProof/>
        </w:rPr>
        <w:drawing>
          <wp:inline distT="0" distB="0" distL="0" distR="0">
            <wp:extent cx="5270500" cy="2635250"/>
            <wp:effectExtent l="0" t="0" r="635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rsidR="00E8086C" w:rsidRPr="00E265CF" w:rsidRDefault="00E8086C" w:rsidP="00E8086C">
      <w:pPr>
        <w:rPr>
          <w:lang w:val="x-none"/>
        </w:rPr>
      </w:pPr>
      <w:r w:rsidRPr="007A7BC1">
        <w:rPr>
          <w:noProof/>
        </w:rPr>
        <w:lastRenderedPageBreak/>
        <w:drawing>
          <wp:inline distT="0" distB="0" distL="0" distR="0">
            <wp:extent cx="5270500" cy="2578100"/>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rsidR="00E265CF" w:rsidRPr="00E265CF" w:rsidRDefault="00E265CF" w:rsidP="00E265CF">
      <w:pPr>
        <w:rPr>
          <w:lang w:val="x-none"/>
        </w:rPr>
      </w:pPr>
    </w:p>
    <w:p w:rsidR="00E265CF" w:rsidRDefault="00E265CF" w:rsidP="00383C16">
      <w:pPr>
        <w:pStyle w:val="2"/>
      </w:pPr>
      <w:bookmarkStart w:id="46" w:name="_Toc494142944"/>
      <w:r w:rsidRPr="00E265CF">
        <w:rPr>
          <w:rFonts w:hint="eastAsia"/>
        </w:rPr>
        <w:t>随机游走</w:t>
      </w:r>
      <w:bookmarkEnd w:id="46"/>
    </w:p>
    <w:p w:rsidR="001D03F1" w:rsidRPr="004268A0" w:rsidRDefault="001D03F1" w:rsidP="001D03F1">
      <w:pPr>
        <w:rPr>
          <w:lang w:val="x-none"/>
        </w:rPr>
      </w:pPr>
      <w:r>
        <w:rPr>
          <w:rFonts w:hint="eastAsia"/>
          <w:lang w:val="x-none"/>
        </w:rPr>
        <w:t>注释：点击开始</w:t>
      </w:r>
      <w:r>
        <w:rPr>
          <w:rFonts w:hint="eastAsia"/>
          <w:lang w:val="x-none"/>
        </w:rPr>
        <w:t>/</w:t>
      </w:r>
      <w:r>
        <w:rPr>
          <w:rFonts w:hint="eastAsia"/>
          <w:lang w:val="x-none"/>
        </w:rPr>
        <w:t>重新开始选择一个节点，点击下一步选择与之相邻的下一个节点，点击显示图片将走过的路径标识在图片之中。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
        <w:gridCol w:w="7597"/>
        <w:gridCol w:w="350"/>
      </w:tblGrid>
      <w:tr w:rsidR="001D03F1" w:rsidRPr="00861C0F" w:rsidTr="007A2C16">
        <w:tc>
          <w:tcPr>
            <w:tcW w:w="198" w:type="pct"/>
          </w:tcPr>
          <w:p w:rsidR="001D03F1" w:rsidRPr="00861C0F" w:rsidRDefault="001D03F1" w:rsidP="007A2C16">
            <w:pPr>
              <w:rPr>
                <w:lang w:val="x-none"/>
              </w:rPr>
            </w:pPr>
            <w:r>
              <w:rPr>
                <w:rFonts w:hint="eastAsia"/>
                <w:lang w:val="x-none"/>
              </w:rPr>
              <w:t>序号</w:t>
            </w:r>
          </w:p>
        </w:tc>
        <w:tc>
          <w:tcPr>
            <w:tcW w:w="4605" w:type="pct"/>
          </w:tcPr>
          <w:p w:rsidR="001D03F1" w:rsidRPr="00861C0F" w:rsidRDefault="001D03F1" w:rsidP="007A2C16">
            <w:pPr>
              <w:rPr>
                <w:lang w:val="x-none"/>
              </w:rPr>
            </w:pPr>
            <w:r>
              <w:rPr>
                <w:rFonts w:hint="eastAsia"/>
                <w:lang w:val="x-none"/>
              </w:rPr>
              <w:t>实际输出</w:t>
            </w:r>
          </w:p>
        </w:tc>
        <w:tc>
          <w:tcPr>
            <w:tcW w:w="198" w:type="pct"/>
          </w:tcPr>
          <w:p w:rsidR="001D03F1" w:rsidRPr="00861C0F" w:rsidRDefault="001D03F1" w:rsidP="007A2C16">
            <w:pPr>
              <w:rPr>
                <w:lang w:val="x-none"/>
              </w:rPr>
            </w:pPr>
            <w:r>
              <w:rPr>
                <w:rFonts w:hint="eastAsia"/>
                <w:lang w:val="x-none"/>
              </w:rPr>
              <w:t>程序运行是否正确</w:t>
            </w:r>
          </w:p>
        </w:tc>
      </w:tr>
      <w:tr w:rsidR="001D03F1" w:rsidRPr="00861C0F" w:rsidTr="007A2C16">
        <w:tc>
          <w:tcPr>
            <w:tcW w:w="198" w:type="pct"/>
          </w:tcPr>
          <w:p w:rsidR="001D03F1" w:rsidRPr="00861C0F" w:rsidRDefault="001D03F1" w:rsidP="007A2C16">
            <w:pPr>
              <w:rPr>
                <w:lang w:val="x-none"/>
              </w:rPr>
            </w:pPr>
            <w:r>
              <w:rPr>
                <w:rFonts w:hint="eastAsia"/>
                <w:lang w:val="x-none"/>
              </w:rPr>
              <w:t>1</w:t>
            </w:r>
          </w:p>
        </w:tc>
        <w:tc>
          <w:tcPr>
            <w:tcW w:w="4605" w:type="pct"/>
          </w:tcPr>
          <w:p w:rsidR="001D03F1" w:rsidRPr="00861C0F" w:rsidRDefault="001D03F1" w:rsidP="007A2C16">
            <w:pPr>
              <w:ind w:firstLineChars="200" w:firstLine="420"/>
              <w:rPr>
                <w:lang w:val="x-none"/>
              </w:rPr>
            </w:pPr>
            <w:r w:rsidRPr="00753289">
              <w:rPr>
                <w:lang w:val="x-none"/>
              </w:rPr>
              <w:t>everyone-&gt;like-&gt;study-&gt;english-&gt;and-&gt;i-&gt;like-&gt;music-&gt;very-&gt;much-&gt;i-&gt;enjoy-&gt;music-&gt;is-&gt;a-&gt;great-&gt;habbit-&gt;i-&gt;hope-&gt;everyone</w:t>
            </w:r>
          </w:p>
        </w:tc>
        <w:tc>
          <w:tcPr>
            <w:tcW w:w="198" w:type="pct"/>
          </w:tcPr>
          <w:p w:rsidR="001D03F1" w:rsidRPr="00861C0F" w:rsidRDefault="001D03F1" w:rsidP="007A2C16">
            <w:pPr>
              <w:rPr>
                <w:lang w:val="x-none"/>
              </w:rPr>
            </w:pPr>
            <w:r>
              <w:rPr>
                <w:rFonts w:hint="eastAsia"/>
                <w:lang w:val="x-none"/>
              </w:rPr>
              <w:t>正确</w:t>
            </w:r>
          </w:p>
        </w:tc>
      </w:tr>
      <w:tr w:rsidR="001D03F1" w:rsidRPr="00861C0F" w:rsidTr="007A2C16">
        <w:tc>
          <w:tcPr>
            <w:tcW w:w="198" w:type="pct"/>
          </w:tcPr>
          <w:p w:rsidR="001D03F1" w:rsidRPr="00861C0F" w:rsidRDefault="001D03F1" w:rsidP="007A2C16">
            <w:pPr>
              <w:rPr>
                <w:lang w:val="x-none"/>
              </w:rPr>
            </w:pPr>
            <w:r>
              <w:rPr>
                <w:rFonts w:hint="eastAsia"/>
                <w:lang w:val="x-none"/>
              </w:rPr>
              <w:t>2</w:t>
            </w:r>
          </w:p>
        </w:tc>
        <w:tc>
          <w:tcPr>
            <w:tcW w:w="4605" w:type="pct"/>
          </w:tcPr>
          <w:p w:rsidR="001D03F1" w:rsidRPr="00861C0F" w:rsidRDefault="001D03F1" w:rsidP="007A2C16">
            <w:pPr>
              <w:rPr>
                <w:lang w:val="x-none"/>
              </w:rPr>
            </w:pPr>
            <w:r w:rsidRPr="00753289">
              <w:rPr>
                <w:lang w:val="x-none"/>
              </w:rPr>
              <w:t>music-&gt;very-&gt;much-&gt;and-&gt;i-&gt;hope-&gt;everyone-&gt;like-&gt;juice-&gt;i-&gt;like-&gt;it-&gt;l-&gt;also-&gt;like-&gt;food-&gt;and</w:t>
            </w:r>
          </w:p>
        </w:tc>
        <w:tc>
          <w:tcPr>
            <w:tcW w:w="198" w:type="pct"/>
          </w:tcPr>
          <w:p w:rsidR="001D03F1" w:rsidRPr="00861C0F" w:rsidRDefault="001D03F1" w:rsidP="007A2C16">
            <w:pPr>
              <w:rPr>
                <w:lang w:val="x-none"/>
              </w:rPr>
            </w:pPr>
            <w:r>
              <w:rPr>
                <w:rFonts w:hint="eastAsia"/>
                <w:lang w:val="x-none"/>
              </w:rPr>
              <w:t>正确</w:t>
            </w:r>
          </w:p>
        </w:tc>
      </w:tr>
    </w:tbl>
    <w:p w:rsidR="001D03F1" w:rsidRDefault="001D03F1" w:rsidP="001D03F1">
      <w:pPr>
        <w:ind w:leftChars="200" w:left="420"/>
        <w:rPr>
          <w:lang w:val="x-none"/>
        </w:rPr>
      </w:pPr>
    </w:p>
    <w:p w:rsidR="001D03F1" w:rsidRDefault="001D03F1" w:rsidP="001A5342">
      <w:pPr>
        <w:pStyle w:val="3"/>
      </w:pPr>
      <w:bookmarkStart w:id="47" w:name="_Toc494142945"/>
      <w:r w:rsidRPr="00FC7A75">
        <w:rPr>
          <w:rFonts w:hint="eastAsia"/>
        </w:rPr>
        <w:t>实际运行</w:t>
      </w:r>
      <w:r w:rsidR="001A5342">
        <w:rPr>
          <w:rFonts w:hint="eastAsia"/>
        </w:rPr>
        <w:t>界面</w:t>
      </w:r>
      <w:bookmarkEnd w:id="47"/>
    </w:p>
    <w:p w:rsidR="001D03F1" w:rsidRDefault="001D03F1" w:rsidP="001D03F1">
      <w:pPr>
        <w:ind w:leftChars="200" w:left="420"/>
        <w:rPr>
          <w:noProof/>
        </w:rPr>
      </w:pPr>
    </w:p>
    <w:p w:rsidR="001D03F1" w:rsidRDefault="001D03F1" w:rsidP="008536C1">
      <w:pPr>
        <w:ind w:leftChars="200" w:left="420"/>
        <w:jc w:val="center"/>
        <w:rPr>
          <w:noProof/>
        </w:rPr>
      </w:pPr>
      <w:r w:rsidRPr="007A7BC1">
        <w:rPr>
          <w:noProof/>
        </w:rPr>
        <w:lastRenderedPageBreak/>
        <w:drawing>
          <wp:inline distT="0" distB="0" distL="0" distR="0">
            <wp:extent cx="5270500" cy="2559050"/>
            <wp:effectExtent l="0" t="0" r="635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rsidR="001D03F1" w:rsidRDefault="001D03F1" w:rsidP="008536C1">
      <w:pPr>
        <w:ind w:leftChars="200" w:left="420"/>
        <w:jc w:val="center"/>
        <w:rPr>
          <w:noProof/>
        </w:rPr>
      </w:pPr>
      <w:r w:rsidRPr="007A7BC1">
        <w:rPr>
          <w:noProof/>
        </w:rPr>
        <w:drawing>
          <wp:inline distT="0" distB="0" distL="0" distR="0">
            <wp:extent cx="5270500" cy="257810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rsidR="00A446C6" w:rsidRDefault="006B02F0" w:rsidP="000D147A">
      <w:pPr>
        <w:pStyle w:val="10"/>
      </w:pPr>
      <w:bookmarkStart w:id="48" w:name="_Toc494142946"/>
      <w:r w:rsidRPr="000F6CAD">
        <w:t>编程语言与</w:t>
      </w:r>
      <w:r w:rsidR="00D90286">
        <w:rPr>
          <w:rFonts w:hint="eastAsia"/>
          <w:lang w:eastAsia="zh-CN"/>
        </w:rPr>
        <w:t>开发</w:t>
      </w:r>
      <w:r w:rsidRPr="000F6CAD">
        <w:t>环境</w:t>
      </w:r>
      <w:bookmarkEnd w:id="48"/>
    </w:p>
    <w:p w:rsidR="00413BF9" w:rsidRPr="00413BF9" w:rsidRDefault="00413BF9" w:rsidP="00413BF9">
      <w:pPr>
        <w:ind w:firstLine="420"/>
        <w:rPr>
          <w:lang w:val="x-none"/>
        </w:rPr>
      </w:pPr>
      <w:r>
        <w:rPr>
          <w:rFonts w:hint="eastAsia"/>
          <w:lang w:val="x-none"/>
        </w:rPr>
        <w:t>Java</w:t>
      </w:r>
      <w:r>
        <w:rPr>
          <w:lang w:val="x-none"/>
        </w:rPr>
        <w:t xml:space="preserve"> </w:t>
      </w:r>
      <w:r>
        <w:rPr>
          <w:rFonts w:hint="eastAsia"/>
          <w:lang w:val="x-none"/>
        </w:rPr>
        <w:t>DK</w:t>
      </w:r>
      <w:r w:rsidRPr="00413BF9">
        <w:rPr>
          <w:rFonts w:hint="eastAsia"/>
          <w:lang w:val="x-none"/>
        </w:rPr>
        <w:t>版本</w:t>
      </w:r>
      <w:r w:rsidR="00995E1A">
        <w:rPr>
          <w:rFonts w:hint="eastAsia"/>
          <w:lang w:val="x-none"/>
        </w:rPr>
        <w:t xml:space="preserve">: </w:t>
      </w:r>
      <w:r w:rsidR="00995E1A">
        <w:rPr>
          <w:lang w:val="x-none"/>
        </w:rPr>
        <w:t>1.8.0_144</w:t>
      </w:r>
    </w:p>
    <w:p w:rsidR="00413BF9" w:rsidRPr="00C07152" w:rsidRDefault="00413BF9" w:rsidP="00413BF9">
      <w:pPr>
        <w:ind w:firstLine="420"/>
      </w:pPr>
      <w:r w:rsidRPr="00413BF9">
        <w:rPr>
          <w:rFonts w:hint="eastAsia"/>
          <w:lang w:val="x-none"/>
        </w:rPr>
        <w:t>Eclipse</w:t>
      </w:r>
      <w:r>
        <w:rPr>
          <w:rFonts w:hint="eastAsia"/>
          <w:lang w:val="x-none"/>
        </w:rPr>
        <w:t xml:space="preserve"> IDE</w:t>
      </w:r>
      <w:r w:rsidRPr="00413BF9">
        <w:rPr>
          <w:rFonts w:hint="eastAsia"/>
          <w:lang w:val="x-none"/>
        </w:rPr>
        <w:t>版本</w:t>
      </w:r>
      <w:r w:rsidR="00C07152">
        <w:rPr>
          <w:rFonts w:hint="eastAsia"/>
          <w:lang w:val="x-none"/>
        </w:rPr>
        <w:t xml:space="preserve"> : </w:t>
      </w:r>
      <w:r w:rsidR="00BA3E3A" w:rsidRPr="00BA3E3A">
        <w:rPr>
          <w:lang w:val="x-none"/>
        </w:rPr>
        <w:t>Eclipse IDE for Java Developers</w:t>
      </w:r>
      <w:r w:rsidR="00BA3E3A">
        <w:rPr>
          <w:lang w:val="x-none"/>
        </w:rPr>
        <w:t xml:space="preserve"> </w:t>
      </w:r>
      <w:r w:rsidR="007252A1" w:rsidRPr="007252A1">
        <w:rPr>
          <w:lang w:val="x-none"/>
        </w:rPr>
        <w:t>Oxygen Release (4.7.0)</w:t>
      </w:r>
    </w:p>
    <w:p w:rsidR="0034509E" w:rsidRPr="000F6CAD" w:rsidRDefault="0034509E" w:rsidP="000D147A">
      <w:pPr>
        <w:pStyle w:val="10"/>
      </w:pPr>
      <w:bookmarkStart w:id="49" w:name="_Toc494142947"/>
      <w:r w:rsidRPr="000F6CAD">
        <w:t>结对编程</w:t>
      </w:r>
      <w:bookmarkEnd w:id="49"/>
    </w:p>
    <w:p w:rsidR="00443C5B" w:rsidRDefault="00443C5B" w:rsidP="00383C16">
      <w:pPr>
        <w:pStyle w:val="2"/>
      </w:pPr>
      <w:bookmarkStart w:id="50" w:name="_Toc494142948"/>
      <w:r>
        <w:rPr>
          <w:rFonts w:hint="eastAsia"/>
        </w:rPr>
        <w:t>分组依据</w:t>
      </w:r>
      <w:bookmarkEnd w:id="50"/>
    </w:p>
    <w:p w:rsidR="00D81A80" w:rsidRDefault="009D74E8" w:rsidP="00D81A80">
      <w:pPr>
        <w:ind w:firstLine="420"/>
        <w:rPr>
          <w:color w:val="FFFF00"/>
          <w:lang w:val="x-none"/>
        </w:rPr>
      </w:pPr>
      <w:r>
        <w:rPr>
          <w:rFonts w:hint="eastAsia"/>
          <w:lang w:val="x-none"/>
        </w:rPr>
        <w:t>本小组</w:t>
      </w:r>
      <w:r w:rsidR="007B3813">
        <w:rPr>
          <w:rFonts w:hint="eastAsia"/>
          <w:lang w:val="x-none"/>
        </w:rPr>
        <w:t>中两个</w:t>
      </w:r>
      <w:r>
        <w:rPr>
          <w:rFonts w:hint="eastAsia"/>
          <w:lang w:val="x-none"/>
        </w:rPr>
        <w:t>成员为朋友、同学和室友关系</w:t>
      </w:r>
      <w:r w:rsidR="000C7058">
        <w:rPr>
          <w:rFonts w:hint="eastAsia"/>
          <w:lang w:val="x-none"/>
        </w:rPr>
        <w:t>，两个人关系比较好，互相了解，能够在结对编程之中实现更好的沟通，马玉坤写代码能力，数据结构分析能力比较强，学习能力很强，有很丰富的项目经验</w:t>
      </w:r>
      <w:r>
        <w:rPr>
          <w:rFonts w:hint="eastAsia"/>
          <w:lang w:val="x-none"/>
        </w:rPr>
        <w:t>；</w:t>
      </w:r>
      <w:r w:rsidR="000C7058">
        <w:rPr>
          <w:rFonts w:hint="eastAsia"/>
          <w:lang w:val="x-none"/>
        </w:rPr>
        <w:t>张宁的</w:t>
      </w:r>
      <w:r>
        <w:rPr>
          <w:rFonts w:hint="eastAsia"/>
          <w:lang w:val="x-none"/>
        </w:rPr>
        <w:t>数学计算能力很强，</w:t>
      </w:r>
      <w:r w:rsidR="00F44CD5">
        <w:rPr>
          <w:rFonts w:hint="eastAsia"/>
          <w:lang w:val="x-none"/>
        </w:rPr>
        <w:t>并且</w:t>
      </w:r>
      <w:r w:rsidR="00DE208F">
        <w:rPr>
          <w:rFonts w:hint="eastAsia"/>
          <w:lang w:val="x-none"/>
        </w:rPr>
        <w:t>积极</w:t>
      </w:r>
      <w:r w:rsidR="000C7058">
        <w:rPr>
          <w:rFonts w:hint="eastAsia"/>
          <w:lang w:val="x-none"/>
        </w:rPr>
        <w:t>承担责任，能够担任团队中的任</w:t>
      </w:r>
      <w:r w:rsidR="000C7058">
        <w:rPr>
          <w:rFonts w:hint="eastAsia"/>
          <w:lang w:val="x-none"/>
        </w:rPr>
        <w:lastRenderedPageBreak/>
        <w:t>务。</w:t>
      </w:r>
    </w:p>
    <w:p w:rsidR="0003364B" w:rsidRDefault="0034509E" w:rsidP="0091459A">
      <w:pPr>
        <w:pStyle w:val="2"/>
      </w:pPr>
      <w:bookmarkStart w:id="51" w:name="_Toc494142949"/>
      <w:r w:rsidRPr="000F6CAD">
        <w:t>角色切换与任务</w:t>
      </w:r>
      <w:r w:rsidR="00C34F60">
        <w:rPr>
          <w:rFonts w:hint="eastAsia"/>
        </w:rPr>
        <w:t>分工</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2482"/>
        <w:gridCol w:w="1155"/>
        <w:gridCol w:w="1294"/>
        <w:gridCol w:w="2309"/>
      </w:tblGrid>
      <w:tr w:rsidR="00863428" w:rsidRPr="00861C0F" w:rsidTr="003919B3">
        <w:tc>
          <w:tcPr>
            <w:tcW w:w="429" w:type="pct"/>
          </w:tcPr>
          <w:p w:rsidR="00863428" w:rsidRPr="00861C0F" w:rsidRDefault="00863428" w:rsidP="003919B3">
            <w:pPr>
              <w:rPr>
                <w:lang w:val="x-none"/>
              </w:rPr>
            </w:pPr>
            <w:r w:rsidRPr="00861C0F">
              <w:rPr>
                <w:rFonts w:hint="eastAsia"/>
                <w:lang w:val="x-none"/>
              </w:rPr>
              <w:t>日期</w:t>
            </w:r>
          </w:p>
        </w:tc>
        <w:tc>
          <w:tcPr>
            <w:tcW w:w="1548" w:type="pct"/>
          </w:tcPr>
          <w:p w:rsidR="00863428" w:rsidRPr="00861C0F" w:rsidRDefault="00863428" w:rsidP="003919B3">
            <w:pPr>
              <w:rPr>
                <w:lang w:val="x-none"/>
              </w:rPr>
            </w:pPr>
            <w:r w:rsidRPr="00861C0F">
              <w:rPr>
                <w:rFonts w:hint="eastAsia"/>
                <w:lang w:val="x-none"/>
              </w:rPr>
              <w:t>时间</w:t>
            </w:r>
            <w:r>
              <w:rPr>
                <w:rFonts w:hint="eastAsia"/>
                <w:lang w:val="x-none"/>
              </w:rPr>
              <w:t>(</w:t>
            </w:r>
            <w:r>
              <w:rPr>
                <w:lang w:val="x-none"/>
              </w:rPr>
              <w:t xml:space="preserve"> </w:t>
            </w:r>
            <w:r>
              <w:rPr>
                <w:rFonts w:hint="eastAsia"/>
                <w:lang w:val="x-none"/>
              </w:rPr>
              <w:t>HH:MM</w:t>
            </w:r>
            <w:r w:rsidRPr="00861C0F">
              <w:rPr>
                <w:rFonts w:hint="eastAsia"/>
                <w:lang w:val="x-none"/>
              </w:rPr>
              <w:t xml:space="preserve"> -- HH:MM)</w:t>
            </w:r>
          </w:p>
        </w:tc>
        <w:tc>
          <w:tcPr>
            <w:tcW w:w="748" w:type="pct"/>
          </w:tcPr>
          <w:p w:rsidR="00863428" w:rsidRPr="00861C0F" w:rsidRDefault="00863428" w:rsidP="003919B3">
            <w:pPr>
              <w:rPr>
                <w:lang w:val="x-none"/>
              </w:rPr>
            </w:pPr>
            <w:r w:rsidRPr="00861C0F">
              <w:rPr>
                <w:rFonts w:hint="eastAsia"/>
                <w:lang w:val="x-none"/>
              </w:rPr>
              <w:t>“驾驶员”</w:t>
            </w:r>
          </w:p>
        </w:tc>
        <w:tc>
          <w:tcPr>
            <w:tcW w:w="832" w:type="pct"/>
          </w:tcPr>
          <w:p w:rsidR="00863428" w:rsidRPr="00861C0F" w:rsidRDefault="00863428" w:rsidP="003919B3">
            <w:pPr>
              <w:rPr>
                <w:lang w:val="x-none"/>
              </w:rPr>
            </w:pPr>
            <w:r w:rsidRPr="00861C0F">
              <w:rPr>
                <w:rFonts w:hint="eastAsia"/>
                <w:lang w:val="x-none"/>
              </w:rPr>
              <w:t>“领航员”</w:t>
            </w:r>
          </w:p>
        </w:tc>
        <w:tc>
          <w:tcPr>
            <w:tcW w:w="1443" w:type="pct"/>
          </w:tcPr>
          <w:p w:rsidR="00863428" w:rsidRPr="00861C0F" w:rsidRDefault="00863428" w:rsidP="003919B3">
            <w:pPr>
              <w:rPr>
                <w:lang w:val="x-none"/>
              </w:rPr>
            </w:pPr>
            <w:r w:rsidRPr="00861C0F">
              <w:rPr>
                <w:rFonts w:hint="eastAsia"/>
                <w:lang w:val="x-none"/>
              </w:rPr>
              <w:t>本段时间的任务</w:t>
            </w:r>
          </w:p>
        </w:tc>
      </w:tr>
      <w:tr w:rsidR="00863428" w:rsidRPr="00861C0F" w:rsidTr="003919B3">
        <w:tc>
          <w:tcPr>
            <w:tcW w:w="429" w:type="pct"/>
          </w:tcPr>
          <w:p w:rsidR="00863428" w:rsidRPr="00861C0F" w:rsidRDefault="00863428" w:rsidP="003919B3">
            <w:pPr>
              <w:rPr>
                <w:lang w:val="x-none"/>
              </w:rPr>
            </w:pPr>
            <w:r>
              <w:rPr>
                <w:rFonts w:hint="eastAsia"/>
                <w:lang w:val="x-none"/>
              </w:rPr>
              <w:t>2017.9.10</w:t>
            </w:r>
          </w:p>
        </w:tc>
        <w:tc>
          <w:tcPr>
            <w:tcW w:w="1548" w:type="pct"/>
          </w:tcPr>
          <w:p w:rsidR="00863428" w:rsidRPr="00861C0F" w:rsidRDefault="00CD79CA" w:rsidP="003919B3">
            <w:pPr>
              <w:rPr>
                <w:lang w:val="x-none"/>
              </w:rPr>
            </w:pPr>
            <w:r>
              <w:rPr>
                <w:rFonts w:hint="eastAsia"/>
                <w:lang w:val="x-none"/>
              </w:rPr>
              <w:t xml:space="preserve">9:00 </w:t>
            </w:r>
            <w:r>
              <w:rPr>
                <w:lang w:val="x-none"/>
              </w:rPr>
              <w:t>– 12</w:t>
            </w:r>
            <w:r>
              <w:rPr>
                <w:rFonts w:hint="eastAsia"/>
                <w:lang w:val="x-none"/>
              </w:rPr>
              <w:t>:00</w:t>
            </w:r>
          </w:p>
        </w:tc>
        <w:tc>
          <w:tcPr>
            <w:tcW w:w="748" w:type="pct"/>
          </w:tcPr>
          <w:p w:rsidR="00863428" w:rsidRPr="00861C0F" w:rsidRDefault="00863428" w:rsidP="003919B3">
            <w:pPr>
              <w:rPr>
                <w:lang w:val="x-none"/>
              </w:rPr>
            </w:pPr>
            <w:r>
              <w:rPr>
                <w:rFonts w:hint="eastAsia"/>
                <w:lang w:val="x-none"/>
              </w:rPr>
              <w:t>张宁</w:t>
            </w:r>
          </w:p>
        </w:tc>
        <w:tc>
          <w:tcPr>
            <w:tcW w:w="832" w:type="pct"/>
          </w:tcPr>
          <w:p w:rsidR="00863428" w:rsidRPr="00861C0F" w:rsidRDefault="00863428" w:rsidP="003919B3">
            <w:pPr>
              <w:rPr>
                <w:lang w:val="x-none"/>
              </w:rPr>
            </w:pPr>
            <w:r>
              <w:rPr>
                <w:rFonts w:hint="eastAsia"/>
                <w:lang w:val="x-none"/>
              </w:rPr>
              <w:t>马玉坤</w:t>
            </w:r>
          </w:p>
        </w:tc>
        <w:tc>
          <w:tcPr>
            <w:tcW w:w="1443" w:type="pct"/>
          </w:tcPr>
          <w:p w:rsidR="00863428" w:rsidRPr="00861C0F" w:rsidRDefault="00863428" w:rsidP="003919B3">
            <w:pPr>
              <w:rPr>
                <w:lang w:val="x-none"/>
              </w:rPr>
            </w:pPr>
            <w:r>
              <w:rPr>
                <w:rFonts w:hint="eastAsia"/>
                <w:lang w:val="x-none"/>
              </w:rPr>
              <w:t>编写数据读取的功能</w:t>
            </w:r>
          </w:p>
        </w:tc>
      </w:tr>
      <w:tr w:rsidR="00863428" w:rsidRPr="00861C0F" w:rsidTr="003919B3">
        <w:tc>
          <w:tcPr>
            <w:tcW w:w="429" w:type="pct"/>
          </w:tcPr>
          <w:p w:rsidR="00863428" w:rsidRPr="00861C0F" w:rsidRDefault="00CD79CA" w:rsidP="003919B3">
            <w:pPr>
              <w:rPr>
                <w:lang w:val="x-none"/>
              </w:rPr>
            </w:pPr>
            <w:r>
              <w:rPr>
                <w:rFonts w:hint="eastAsia"/>
                <w:lang w:val="x-none"/>
              </w:rPr>
              <w:t>2017.9.10</w:t>
            </w:r>
          </w:p>
        </w:tc>
        <w:tc>
          <w:tcPr>
            <w:tcW w:w="1548" w:type="pct"/>
          </w:tcPr>
          <w:p w:rsidR="00863428" w:rsidRPr="00861C0F" w:rsidRDefault="00CD79CA" w:rsidP="003919B3">
            <w:pPr>
              <w:rPr>
                <w:lang w:val="x-none"/>
              </w:rPr>
            </w:pPr>
            <w:r>
              <w:rPr>
                <w:rFonts w:hint="eastAsia"/>
                <w:lang w:val="x-none"/>
              </w:rPr>
              <w:t xml:space="preserve">14:00 </w:t>
            </w:r>
            <w:r>
              <w:rPr>
                <w:lang w:val="x-none"/>
              </w:rPr>
              <w:t>– 17</w:t>
            </w:r>
            <w:r>
              <w:rPr>
                <w:rFonts w:hint="eastAsia"/>
                <w:lang w:val="x-none"/>
              </w:rPr>
              <w:t>:00</w:t>
            </w:r>
          </w:p>
        </w:tc>
        <w:tc>
          <w:tcPr>
            <w:tcW w:w="748" w:type="pct"/>
          </w:tcPr>
          <w:p w:rsidR="00863428" w:rsidRPr="00861C0F" w:rsidRDefault="003F0790" w:rsidP="003919B3">
            <w:pPr>
              <w:rPr>
                <w:lang w:val="x-none"/>
              </w:rPr>
            </w:pPr>
            <w:r>
              <w:rPr>
                <w:rFonts w:hint="eastAsia"/>
                <w:lang w:val="x-none"/>
              </w:rPr>
              <w:t>马玉坤</w:t>
            </w:r>
          </w:p>
        </w:tc>
        <w:tc>
          <w:tcPr>
            <w:tcW w:w="832" w:type="pct"/>
          </w:tcPr>
          <w:p w:rsidR="00863428" w:rsidRPr="00861C0F" w:rsidRDefault="003F0790" w:rsidP="003919B3">
            <w:pPr>
              <w:rPr>
                <w:lang w:val="x-none"/>
              </w:rPr>
            </w:pPr>
            <w:r>
              <w:rPr>
                <w:rFonts w:hint="eastAsia"/>
                <w:lang w:val="x-none"/>
              </w:rPr>
              <w:t>张宁</w:t>
            </w:r>
          </w:p>
        </w:tc>
        <w:tc>
          <w:tcPr>
            <w:tcW w:w="1443" w:type="pct"/>
          </w:tcPr>
          <w:p w:rsidR="00863428" w:rsidRPr="00861C0F" w:rsidRDefault="00574F34" w:rsidP="003919B3">
            <w:pPr>
              <w:rPr>
                <w:lang w:val="x-none"/>
              </w:rPr>
            </w:pPr>
            <w:r>
              <w:rPr>
                <w:rFonts w:hint="eastAsia"/>
                <w:lang w:val="x-none"/>
              </w:rPr>
              <w:t>图像生成、桥接词查询和新文本生成</w:t>
            </w:r>
          </w:p>
        </w:tc>
      </w:tr>
      <w:tr w:rsidR="00863428" w:rsidRPr="00861C0F" w:rsidTr="003919B3">
        <w:tc>
          <w:tcPr>
            <w:tcW w:w="429" w:type="pct"/>
          </w:tcPr>
          <w:p w:rsidR="00863428" w:rsidRPr="00861C0F" w:rsidRDefault="00CD79CA" w:rsidP="003919B3">
            <w:pPr>
              <w:rPr>
                <w:lang w:val="x-none"/>
              </w:rPr>
            </w:pPr>
            <w:r>
              <w:rPr>
                <w:rFonts w:hint="eastAsia"/>
                <w:lang w:val="x-none"/>
              </w:rPr>
              <w:t>2017.9.1</w:t>
            </w:r>
            <w:r>
              <w:rPr>
                <w:lang w:val="x-none"/>
              </w:rPr>
              <w:t>2</w:t>
            </w:r>
          </w:p>
        </w:tc>
        <w:tc>
          <w:tcPr>
            <w:tcW w:w="1548" w:type="pct"/>
          </w:tcPr>
          <w:p w:rsidR="00863428" w:rsidRPr="00861C0F" w:rsidRDefault="00CD79CA" w:rsidP="003919B3">
            <w:pPr>
              <w:rPr>
                <w:lang w:val="x-none"/>
              </w:rPr>
            </w:pPr>
            <w:r>
              <w:rPr>
                <w:rFonts w:hint="eastAsia"/>
                <w:lang w:val="x-none"/>
              </w:rPr>
              <w:t xml:space="preserve">15:00 </w:t>
            </w:r>
            <w:r>
              <w:rPr>
                <w:lang w:val="x-none"/>
              </w:rPr>
              <w:t>–</w:t>
            </w:r>
            <w:r>
              <w:rPr>
                <w:rFonts w:hint="eastAsia"/>
                <w:lang w:val="x-none"/>
              </w:rPr>
              <w:t xml:space="preserve"> 17:</w:t>
            </w:r>
            <w:r>
              <w:rPr>
                <w:lang w:val="x-none"/>
              </w:rPr>
              <w:t>00</w:t>
            </w:r>
          </w:p>
        </w:tc>
        <w:tc>
          <w:tcPr>
            <w:tcW w:w="748" w:type="pct"/>
          </w:tcPr>
          <w:p w:rsidR="00863428" w:rsidRDefault="00CD79CA" w:rsidP="003919B3">
            <w:pPr>
              <w:rPr>
                <w:lang w:val="x-none"/>
              </w:rPr>
            </w:pPr>
            <w:r>
              <w:rPr>
                <w:rFonts w:hint="eastAsia"/>
                <w:lang w:val="x-none"/>
              </w:rPr>
              <w:t>马玉坤</w:t>
            </w:r>
          </w:p>
        </w:tc>
        <w:tc>
          <w:tcPr>
            <w:tcW w:w="832" w:type="pct"/>
          </w:tcPr>
          <w:p w:rsidR="00863428" w:rsidRDefault="00CD79CA" w:rsidP="003919B3">
            <w:pPr>
              <w:rPr>
                <w:lang w:val="x-none"/>
              </w:rPr>
            </w:pPr>
            <w:r>
              <w:rPr>
                <w:rFonts w:hint="eastAsia"/>
                <w:lang w:val="x-none"/>
              </w:rPr>
              <w:t>张宁</w:t>
            </w:r>
          </w:p>
        </w:tc>
        <w:tc>
          <w:tcPr>
            <w:tcW w:w="1443" w:type="pct"/>
          </w:tcPr>
          <w:p w:rsidR="00863428" w:rsidRPr="00861C0F" w:rsidRDefault="00574F34" w:rsidP="003919B3">
            <w:pPr>
              <w:rPr>
                <w:lang w:val="x-none"/>
              </w:rPr>
            </w:pPr>
            <w:r>
              <w:rPr>
                <w:rFonts w:hint="eastAsia"/>
                <w:lang w:val="x-none"/>
              </w:rPr>
              <w:t>最短路和随机游走功能</w:t>
            </w:r>
          </w:p>
        </w:tc>
      </w:tr>
      <w:tr w:rsidR="00863428" w:rsidRPr="00861C0F" w:rsidTr="003919B3">
        <w:tc>
          <w:tcPr>
            <w:tcW w:w="429" w:type="pct"/>
          </w:tcPr>
          <w:p w:rsidR="00863428" w:rsidRPr="00861C0F" w:rsidRDefault="00CD79CA" w:rsidP="003919B3">
            <w:pPr>
              <w:rPr>
                <w:lang w:val="x-none"/>
              </w:rPr>
            </w:pPr>
            <w:r>
              <w:rPr>
                <w:rFonts w:hint="eastAsia"/>
                <w:lang w:val="x-none"/>
              </w:rPr>
              <w:t>2017.9.13</w:t>
            </w:r>
          </w:p>
        </w:tc>
        <w:tc>
          <w:tcPr>
            <w:tcW w:w="1548" w:type="pct"/>
          </w:tcPr>
          <w:p w:rsidR="00863428" w:rsidRPr="00861C0F" w:rsidRDefault="00F11245" w:rsidP="003919B3">
            <w:pPr>
              <w:rPr>
                <w:lang w:val="x-none"/>
              </w:rPr>
            </w:pPr>
            <w:r>
              <w:rPr>
                <w:rFonts w:hint="eastAsia"/>
                <w:lang w:val="x-none"/>
              </w:rPr>
              <w:t xml:space="preserve">13:45 </w:t>
            </w:r>
            <w:r>
              <w:rPr>
                <w:lang w:val="x-none"/>
              </w:rPr>
              <w:t>–</w:t>
            </w:r>
            <w:r>
              <w:rPr>
                <w:rFonts w:hint="eastAsia"/>
                <w:lang w:val="x-none"/>
              </w:rPr>
              <w:t xml:space="preserve"> 15:</w:t>
            </w:r>
            <w:r>
              <w:rPr>
                <w:lang w:val="x-none"/>
              </w:rPr>
              <w:t>30</w:t>
            </w:r>
          </w:p>
        </w:tc>
        <w:tc>
          <w:tcPr>
            <w:tcW w:w="748" w:type="pct"/>
          </w:tcPr>
          <w:p w:rsidR="00863428" w:rsidRPr="00861C0F" w:rsidRDefault="00863428" w:rsidP="003919B3">
            <w:pPr>
              <w:rPr>
                <w:lang w:val="x-none"/>
              </w:rPr>
            </w:pPr>
            <w:r>
              <w:rPr>
                <w:rFonts w:hint="eastAsia"/>
                <w:lang w:val="x-none"/>
              </w:rPr>
              <w:t>张宁</w:t>
            </w:r>
          </w:p>
        </w:tc>
        <w:tc>
          <w:tcPr>
            <w:tcW w:w="832" w:type="pct"/>
          </w:tcPr>
          <w:p w:rsidR="00863428" w:rsidRPr="00861C0F" w:rsidRDefault="00863428" w:rsidP="003919B3">
            <w:pPr>
              <w:rPr>
                <w:lang w:val="x-none"/>
              </w:rPr>
            </w:pPr>
            <w:r>
              <w:rPr>
                <w:rFonts w:hint="eastAsia"/>
                <w:lang w:val="x-none"/>
              </w:rPr>
              <w:t>马玉坤</w:t>
            </w:r>
          </w:p>
        </w:tc>
        <w:tc>
          <w:tcPr>
            <w:tcW w:w="1443" w:type="pct"/>
          </w:tcPr>
          <w:p w:rsidR="00863428" w:rsidRPr="00861C0F" w:rsidRDefault="00863428" w:rsidP="003919B3">
            <w:pPr>
              <w:rPr>
                <w:lang w:val="x-none"/>
              </w:rPr>
            </w:pPr>
            <w:r>
              <w:rPr>
                <w:rFonts w:hint="eastAsia"/>
                <w:lang w:val="x-none"/>
              </w:rPr>
              <w:t>编写一部分的</w:t>
            </w:r>
            <w:r>
              <w:rPr>
                <w:rFonts w:hint="eastAsia"/>
                <w:lang w:val="x-none"/>
              </w:rPr>
              <w:t>gui</w:t>
            </w:r>
            <w:r>
              <w:rPr>
                <w:rFonts w:hint="eastAsia"/>
                <w:lang w:val="x-none"/>
              </w:rPr>
              <w:t>界面对页面进行美化和布局。</w:t>
            </w:r>
          </w:p>
        </w:tc>
      </w:tr>
      <w:tr w:rsidR="00863428" w:rsidRPr="00861C0F" w:rsidTr="003919B3">
        <w:tc>
          <w:tcPr>
            <w:tcW w:w="429" w:type="pct"/>
          </w:tcPr>
          <w:p w:rsidR="00863428" w:rsidRPr="00861C0F" w:rsidRDefault="00F106DC" w:rsidP="003919B3">
            <w:pPr>
              <w:rPr>
                <w:lang w:val="x-none"/>
              </w:rPr>
            </w:pPr>
            <w:r>
              <w:rPr>
                <w:rFonts w:hint="eastAsia"/>
                <w:lang w:val="x-none"/>
              </w:rPr>
              <w:t>2017.9.13</w:t>
            </w:r>
          </w:p>
        </w:tc>
        <w:tc>
          <w:tcPr>
            <w:tcW w:w="1548" w:type="pct"/>
          </w:tcPr>
          <w:p w:rsidR="00863428" w:rsidRPr="00861C0F" w:rsidRDefault="00F106DC" w:rsidP="003919B3">
            <w:pPr>
              <w:rPr>
                <w:lang w:val="x-none"/>
              </w:rPr>
            </w:pPr>
            <w:r>
              <w:rPr>
                <w:rFonts w:hint="eastAsia"/>
                <w:lang w:val="x-none"/>
              </w:rPr>
              <w:t>1</w:t>
            </w:r>
            <w:r w:rsidR="005D0953">
              <w:rPr>
                <w:lang w:val="x-none"/>
              </w:rPr>
              <w:t>9:00</w:t>
            </w:r>
            <w:r>
              <w:rPr>
                <w:rFonts w:hint="eastAsia"/>
                <w:lang w:val="x-none"/>
              </w:rPr>
              <w:t xml:space="preserve"> </w:t>
            </w:r>
            <w:r>
              <w:rPr>
                <w:lang w:val="x-none"/>
              </w:rPr>
              <w:t>–</w:t>
            </w:r>
            <w:r w:rsidR="005D0953">
              <w:rPr>
                <w:rFonts w:hint="eastAsia"/>
                <w:lang w:val="x-none"/>
              </w:rPr>
              <w:t xml:space="preserve"> 23</w:t>
            </w:r>
            <w:r>
              <w:rPr>
                <w:rFonts w:hint="eastAsia"/>
                <w:lang w:val="x-none"/>
              </w:rPr>
              <w:t>:</w:t>
            </w:r>
            <w:r w:rsidR="005D0953">
              <w:rPr>
                <w:lang w:val="x-none"/>
              </w:rPr>
              <w:t>0</w:t>
            </w:r>
            <w:r>
              <w:rPr>
                <w:lang w:val="x-none"/>
              </w:rPr>
              <w:t>0</w:t>
            </w:r>
          </w:p>
        </w:tc>
        <w:tc>
          <w:tcPr>
            <w:tcW w:w="748" w:type="pct"/>
          </w:tcPr>
          <w:p w:rsidR="00863428" w:rsidRPr="00861C0F" w:rsidRDefault="00DE0933" w:rsidP="003919B3">
            <w:pPr>
              <w:rPr>
                <w:lang w:val="x-none"/>
              </w:rPr>
            </w:pPr>
            <w:r>
              <w:rPr>
                <w:rFonts w:hint="eastAsia"/>
                <w:lang w:val="x-none"/>
              </w:rPr>
              <w:t>马玉坤</w:t>
            </w:r>
          </w:p>
        </w:tc>
        <w:tc>
          <w:tcPr>
            <w:tcW w:w="832" w:type="pct"/>
          </w:tcPr>
          <w:p w:rsidR="00863428" w:rsidRPr="00861C0F" w:rsidRDefault="00DE0933" w:rsidP="003919B3">
            <w:pPr>
              <w:rPr>
                <w:lang w:val="x-none"/>
              </w:rPr>
            </w:pPr>
            <w:r>
              <w:rPr>
                <w:rFonts w:hint="eastAsia"/>
                <w:lang w:val="x-none"/>
              </w:rPr>
              <w:t>张宁</w:t>
            </w:r>
          </w:p>
        </w:tc>
        <w:tc>
          <w:tcPr>
            <w:tcW w:w="1443" w:type="pct"/>
          </w:tcPr>
          <w:p w:rsidR="00863428" w:rsidRPr="00861C0F" w:rsidRDefault="00E179D7" w:rsidP="003919B3">
            <w:pPr>
              <w:rPr>
                <w:lang w:val="x-none"/>
              </w:rPr>
            </w:pPr>
            <w:r>
              <w:rPr>
                <w:rFonts w:hint="eastAsia"/>
                <w:lang w:val="x-none"/>
              </w:rPr>
              <w:t>最后的性能优化</w:t>
            </w:r>
          </w:p>
        </w:tc>
      </w:tr>
    </w:tbl>
    <w:p w:rsidR="0003364B" w:rsidRPr="00651D1A" w:rsidRDefault="0003364B" w:rsidP="0003364B">
      <w:pPr>
        <w:ind w:leftChars="200" w:left="420"/>
        <w:rPr>
          <w:lang w:val="x-none"/>
        </w:rPr>
      </w:pPr>
    </w:p>
    <w:p w:rsidR="00523D6F" w:rsidRDefault="00523D6F" w:rsidP="00383C16">
      <w:pPr>
        <w:pStyle w:val="2"/>
      </w:pPr>
      <w:bookmarkStart w:id="52" w:name="_Toc494142950"/>
      <w:r>
        <w:rPr>
          <w:rFonts w:hint="eastAsia"/>
        </w:rPr>
        <w:t>工作照片</w:t>
      </w:r>
      <w:bookmarkEnd w:id="52"/>
    </w:p>
    <w:p w:rsidR="00997D0A" w:rsidRPr="002E5CBD" w:rsidRDefault="00756A4E" w:rsidP="00AB5D3D">
      <w:pPr>
        <w:jc w:val="center"/>
        <w:rPr>
          <w:lang w:val="x-none" w:eastAsia="x-none"/>
        </w:rPr>
      </w:pPr>
      <w:r w:rsidRPr="002E5CBD">
        <w:rPr>
          <w:noProof/>
        </w:rPr>
        <w:drawing>
          <wp:inline distT="0" distB="0" distL="0" distR="0">
            <wp:extent cx="5005705" cy="3182620"/>
            <wp:effectExtent l="0" t="0" r="0" b="0"/>
            <wp:docPr id="49" name="图片 49" descr="IMG_20170924_1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20170924_101451"/>
                    <pic:cNvPicPr>
                      <a:picLocks noChangeAspect="1" noChangeArrowheads="1"/>
                    </pic:cNvPicPr>
                  </pic:nvPicPr>
                  <pic:blipFill>
                    <a:blip r:embed="rId30" cstate="print">
                      <a:extLst>
                        <a:ext uri="{28A0092B-C50C-407E-A947-70E740481C1C}">
                          <a14:useLocalDpi xmlns:a14="http://schemas.microsoft.com/office/drawing/2010/main" val="0"/>
                        </a:ext>
                      </a:extLst>
                    </a:blip>
                    <a:srcRect l="25902" t="3545" r="23759" b="39996"/>
                    <a:stretch>
                      <a:fillRect/>
                    </a:stretch>
                  </pic:blipFill>
                  <pic:spPr bwMode="auto">
                    <a:xfrm>
                      <a:off x="0" y="0"/>
                      <a:ext cx="5005705" cy="3182620"/>
                    </a:xfrm>
                    <a:prstGeom prst="rect">
                      <a:avLst/>
                    </a:prstGeom>
                    <a:noFill/>
                    <a:ln>
                      <a:noFill/>
                    </a:ln>
                  </pic:spPr>
                </pic:pic>
              </a:graphicData>
            </a:graphic>
          </wp:inline>
        </w:drawing>
      </w:r>
    </w:p>
    <w:p w:rsidR="00997D0A" w:rsidRPr="002E5CBD" w:rsidRDefault="00756A4E" w:rsidP="00997D0A">
      <w:pPr>
        <w:rPr>
          <w:lang w:val="x-none" w:eastAsia="x-none"/>
        </w:rPr>
      </w:pPr>
      <w:r w:rsidRPr="002E5CBD">
        <w:rPr>
          <w:noProof/>
        </w:rPr>
        <w:lastRenderedPageBreak/>
        <w:drawing>
          <wp:inline distT="0" distB="0" distL="0" distR="0">
            <wp:extent cx="4882515" cy="8657590"/>
            <wp:effectExtent l="0" t="0" r="0" b="0"/>
            <wp:docPr id="50" name="图片 50" descr="IMG_20170918_23425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_20170918_234256_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2515" cy="8657590"/>
                    </a:xfrm>
                    <a:prstGeom prst="rect">
                      <a:avLst/>
                    </a:prstGeom>
                    <a:noFill/>
                    <a:ln>
                      <a:noFill/>
                    </a:ln>
                  </pic:spPr>
                </pic:pic>
              </a:graphicData>
            </a:graphic>
          </wp:inline>
        </w:drawing>
      </w:r>
    </w:p>
    <w:p w:rsidR="00755C38" w:rsidRDefault="00755C38" w:rsidP="00383C16">
      <w:pPr>
        <w:pStyle w:val="2"/>
      </w:pPr>
      <w:bookmarkStart w:id="53" w:name="_Toc494142951"/>
      <w:r>
        <w:rPr>
          <w:rFonts w:hint="eastAsia"/>
        </w:rPr>
        <w:lastRenderedPageBreak/>
        <w:t>工作日志</w:t>
      </w:r>
      <w:bookmarkEnd w:id="53"/>
    </w:p>
    <w:p w:rsidR="001844F4" w:rsidRDefault="001844F4" w:rsidP="001844F4">
      <w:pPr>
        <w:ind w:firstLine="420"/>
        <w:rPr>
          <w:lang w:val="x-none"/>
        </w:rPr>
      </w:pPr>
      <w:r>
        <w:rPr>
          <w:rFonts w:hint="eastAsia"/>
          <w:lang w:val="x-none"/>
        </w:rPr>
        <w:t>由领航员负责记录，记录结对编程期间的遇到的问题、两人如何通过交流合作解决每个问题的。可增加表格的行。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2346"/>
        <w:gridCol w:w="2207"/>
        <w:gridCol w:w="2534"/>
      </w:tblGrid>
      <w:tr w:rsidR="001844F4" w:rsidRPr="00861C0F" w:rsidTr="003919B3">
        <w:tc>
          <w:tcPr>
            <w:tcW w:w="729" w:type="pct"/>
          </w:tcPr>
          <w:p w:rsidR="001844F4" w:rsidRPr="00861C0F" w:rsidRDefault="001844F4" w:rsidP="003919B3">
            <w:pPr>
              <w:rPr>
                <w:lang w:val="x-none"/>
              </w:rPr>
            </w:pPr>
            <w:r>
              <w:rPr>
                <w:rFonts w:hint="eastAsia"/>
                <w:lang w:val="x-none"/>
              </w:rPr>
              <w:t>日期</w:t>
            </w:r>
            <w:r>
              <w:rPr>
                <w:rFonts w:hint="eastAsia"/>
                <w:lang w:val="x-none"/>
              </w:rPr>
              <w:t>/</w:t>
            </w:r>
            <w:r>
              <w:rPr>
                <w:rFonts w:hint="eastAsia"/>
                <w:lang w:val="x-none"/>
              </w:rPr>
              <w:t>时间</w:t>
            </w:r>
          </w:p>
        </w:tc>
        <w:tc>
          <w:tcPr>
            <w:tcW w:w="1414" w:type="pct"/>
          </w:tcPr>
          <w:p w:rsidR="001844F4" w:rsidRPr="00861C0F" w:rsidRDefault="001844F4" w:rsidP="003919B3">
            <w:pPr>
              <w:rPr>
                <w:lang w:val="x-none"/>
              </w:rPr>
            </w:pPr>
            <w:r w:rsidRPr="00861C0F">
              <w:rPr>
                <w:rFonts w:hint="eastAsia"/>
                <w:lang w:val="x-none"/>
              </w:rPr>
              <w:t>问题描述</w:t>
            </w:r>
          </w:p>
        </w:tc>
        <w:tc>
          <w:tcPr>
            <w:tcW w:w="1330" w:type="pct"/>
          </w:tcPr>
          <w:p w:rsidR="001844F4" w:rsidRPr="00861C0F" w:rsidRDefault="001844F4" w:rsidP="003919B3">
            <w:pPr>
              <w:rPr>
                <w:lang w:val="x-none"/>
              </w:rPr>
            </w:pPr>
            <w:r w:rsidRPr="00861C0F">
              <w:rPr>
                <w:rFonts w:hint="eastAsia"/>
                <w:lang w:val="x-none"/>
              </w:rPr>
              <w:t>最终解决方法</w:t>
            </w:r>
          </w:p>
        </w:tc>
        <w:tc>
          <w:tcPr>
            <w:tcW w:w="1527" w:type="pct"/>
          </w:tcPr>
          <w:p w:rsidR="001844F4" w:rsidRPr="00861C0F" w:rsidRDefault="001844F4" w:rsidP="003919B3">
            <w:pPr>
              <w:rPr>
                <w:lang w:val="x-none"/>
              </w:rPr>
            </w:pPr>
            <w:r w:rsidRPr="00861C0F">
              <w:rPr>
                <w:rFonts w:hint="eastAsia"/>
                <w:lang w:val="x-none"/>
              </w:rPr>
              <w:t>两人如何通过交流找到解决方法</w:t>
            </w:r>
          </w:p>
        </w:tc>
      </w:tr>
      <w:tr w:rsidR="001844F4" w:rsidRPr="00861C0F" w:rsidTr="003919B3">
        <w:tc>
          <w:tcPr>
            <w:tcW w:w="729" w:type="pct"/>
          </w:tcPr>
          <w:p w:rsidR="001844F4" w:rsidRPr="00861C0F" w:rsidRDefault="00093254" w:rsidP="003919B3">
            <w:pPr>
              <w:rPr>
                <w:lang w:val="x-none"/>
              </w:rPr>
            </w:pPr>
            <w:r>
              <w:rPr>
                <w:rFonts w:hint="eastAsia"/>
                <w:lang w:val="x-none"/>
              </w:rPr>
              <w:t>2017</w:t>
            </w:r>
            <w:r w:rsidR="00F925E1">
              <w:rPr>
                <w:rFonts w:hint="eastAsia"/>
                <w:lang w:val="x-none"/>
              </w:rPr>
              <w:t>.</w:t>
            </w:r>
            <w:r>
              <w:rPr>
                <w:rFonts w:hint="eastAsia"/>
                <w:lang w:val="x-none"/>
              </w:rPr>
              <w:t>9.10</w:t>
            </w:r>
          </w:p>
        </w:tc>
        <w:tc>
          <w:tcPr>
            <w:tcW w:w="1414" w:type="pct"/>
          </w:tcPr>
          <w:p w:rsidR="001844F4" w:rsidRPr="00FA4614" w:rsidRDefault="001844F4" w:rsidP="003919B3">
            <w:r>
              <w:t xml:space="preserve"> </w:t>
            </w:r>
            <w:r>
              <w:rPr>
                <w:rFonts w:hint="eastAsia"/>
              </w:rPr>
              <w:t>不知道如何可视化展示单词构成的图</w:t>
            </w:r>
          </w:p>
        </w:tc>
        <w:tc>
          <w:tcPr>
            <w:tcW w:w="1330" w:type="pct"/>
          </w:tcPr>
          <w:p w:rsidR="001844F4" w:rsidRPr="00861C0F" w:rsidRDefault="001844F4" w:rsidP="003919B3">
            <w:pPr>
              <w:rPr>
                <w:lang w:val="x-none"/>
              </w:rPr>
            </w:pPr>
            <w:r>
              <w:rPr>
                <w:rFonts w:hint="eastAsia"/>
                <w:lang w:val="x-none"/>
              </w:rPr>
              <w:t>使用了一个</w:t>
            </w:r>
            <w:r w:rsidR="00142FF4">
              <w:rPr>
                <w:rFonts w:hint="eastAsia"/>
                <w:lang w:val="x-none"/>
              </w:rPr>
              <w:t>外部库</w:t>
            </w:r>
            <w:r w:rsidR="00142FF4">
              <w:rPr>
                <w:rFonts w:hint="eastAsia"/>
                <w:lang w:val="x-none"/>
              </w:rPr>
              <w:t>graphviz-java</w:t>
            </w:r>
          </w:p>
        </w:tc>
        <w:tc>
          <w:tcPr>
            <w:tcW w:w="1527" w:type="pct"/>
          </w:tcPr>
          <w:p w:rsidR="001844F4" w:rsidRPr="00861C0F" w:rsidRDefault="00093254" w:rsidP="003919B3">
            <w:pPr>
              <w:rPr>
                <w:lang w:val="x-none"/>
              </w:rPr>
            </w:pPr>
            <w:r>
              <w:rPr>
                <w:rFonts w:hint="eastAsia"/>
                <w:lang w:val="x-none"/>
              </w:rPr>
              <w:t>首先通过互联网查询</w:t>
            </w:r>
            <w:r>
              <w:rPr>
                <w:rFonts w:hint="eastAsia"/>
                <w:lang w:val="x-none"/>
              </w:rPr>
              <w:t>graphviz</w:t>
            </w:r>
            <w:r>
              <w:rPr>
                <w:rFonts w:hint="eastAsia"/>
                <w:lang w:val="x-none"/>
              </w:rPr>
              <w:t>相关信息，并查询到</w:t>
            </w:r>
          </w:p>
        </w:tc>
      </w:tr>
      <w:tr w:rsidR="001844F4" w:rsidRPr="00861C0F" w:rsidTr="003919B3">
        <w:tc>
          <w:tcPr>
            <w:tcW w:w="729" w:type="pct"/>
          </w:tcPr>
          <w:p w:rsidR="001844F4" w:rsidRPr="00861C0F" w:rsidRDefault="001E4547" w:rsidP="003919B3">
            <w:pPr>
              <w:rPr>
                <w:lang w:val="x-none"/>
              </w:rPr>
            </w:pPr>
            <w:r>
              <w:rPr>
                <w:rFonts w:hint="eastAsia"/>
                <w:lang w:val="x-none"/>
              </w:rPr>
              <w:t>2017.9.10</w:t>
            </w:r>
          </w:p>
        </w:tc>
        <w:tc>
          <w:tcPr>
            <w:tcW w:w="1414" w:type="pct"/>
          </w:tcPr>
          <w:p w:rsidR="001844F4" w:rsidRPr="00861C0F" w:rsidRDefault="001844F4" w:rsidP="003919B3">
            <w:pPr>
              <w:rPr>
                <w:lang w:val="x-none"/>
              </w:rPr>
            </w:pPr>
            <w:r>
              <w:rPr>
                <w:rFonts w:hint="eastAsia"/>
                <w:lang w:val="x-none"/>
              </w:rPr>
              <w:t>不知道如何对</w:t>
            </w:r>
            <w:r w:rsidR="00F925E1">
              <w:rPr>
                <w:rFonts w:hint="eastAsia"/>
                <w:lang w:val="x-none"/>
              </w:rPr>
              <w:t>输入文本</w:t>
            </w:r>
            <w:r>
              <w:rPr>
                <w:rFonts w:hint="eastAsia"/>
                <w:lang w:val="x-none"/>
              </w:rPr>
              <w:t>进行</w:t>
            </w:r>
            <w:r w:rsidR="00F925E1">
              <w:rPr>
                <w:rFonts w:hint="eastAsia"/>
                <w:lang w:val="x-none"/>
              </w:rPr>
              <w:t>预</w:t>
            </w:r>
            <w:r>
              <w:rPr>
                <w:rFonts w:hint="eastAsia"/>
                <w:lang w:val="x-none"/>
              </w:rPr>
              <w:t>处理</w:t>
            </w:r>
          </w:p>
        </w:tc>
        <w:tc>
          <w:tcPr>
            <w:tcW w:w="1330" w:type="pct"/>
          </w:tcPr>
          <w:p w:rsidR="001844F4" w:rsidRPr="00FA4614" w:rsidRDefault="001844F4" w:rsidP="003919B3">
            <w:pPr>
              <w:rPr>
                <w:lang w:val="x-none"/>
              </w:rPr>
            </w:pPr>
            <w:r>
              <w:rPr>
                <w:rFonts w:hint="eastAsia"/>
                <w:lang w:val="x-none"/>
              </w:rPr>
              <w:t>使用正则表达式对字符串处理</w:t>
            </w:r>
          </w:p>
        </w:tc>
        <w:tc>
          <w:tcPr>
            <w:tcW w:w="1527" w:type="pct"/>
          </w:tcPr>
          <w:p w:rsidR="001844F4" w:rsidRPr="00861C0F" w:rsidRDefault="0035241D" w:rsidP="003919B3">
            <w:pPr>
              <w:rPr>
                <w:lang w:val="x-none"/>
              </w:rPr>
            </w:pPr>
            <w:r>
              <w:rPr>
                <w:rFonts w:hint="eastAsia"/>
                <w:lang w:val="x-none"/>
              </w:rPr>
              <w:t>交流</w:t>
            </w:r>
            <w:r>
              <w:rPr>
                <w:rFonts w:hint="eastAsia"/>
                <w:lang w:val="x-none"/>
              </w:rPr>
              <w:t>Java</w:t>
            </w:r>
            <w:r>
              <w:rPr>
                <w:rFonts w:hint="eastAsia"/>
                <w:lang w:val="x-none"/>
              </w:rPr>
              <w:t>的学习心得，并一起在参考资料中查找字符串的方法</w:t>
            </w:r>
          </w:p>
        </w:tc>
      </w:tr>
      <w:tr w:rsidR="001844F4" w:rsidRPr="00861C0F" w:rsidTr="003919B3">
        <w:tc>
          <w:tcPr>
            <w:tcW w:w="729" w:type="pct"/>
          </w:tcPr>
          <w:p w:rsidR="001844F4" w:rsidRPr="00861C0F" w:rsidRDefault="0098757A" w:rsidP="003919B3">
            <w:pPr>
              <w:rPr>
                <w:lang w:val="x-none"/>
              </w:rPr>
            </w:pPr>
            <w:r>
              <w:rPr>
                <w:rFonts w:hint="eastAsia"/>
                <w:lang w:val="x-none"/>
              </w:rPr>
              <w:t>2017.9.13</w:t>
            </w:r>
          </w:p>
        </w:tc>
        <w:tc>
          <w:tcPr>
            <w:tcW w:w="1414" w:type="pct"/>
          </w:tcPr>
          <w:p w:rsidR="001844F4" w:rsidRPr="00FA4614" w:rsidRDefault="001844F4" w:rsidP="003919B3">
            <w:r>
              <w:t>G</w:t>
            </w:r>
            <w:r>
              <w:rPr>
                <w:rFonts w:hint="eastAsia"/>
              </w:rPr>
              <w:t>ui</w:t>
            </w:r>
            <w:r>
              <w:rPr>
                <w:rFonts w:hint="eastAsia"/>
              </w:rPr>
              <w:t>页面布局混乱</w:t>
            </w:r>
          </w:p>
        </w:tc>
        <w:tc>
          <w:tcPr>
            <w:tcW w:w="1330" w:type="pct"/>
          </w:tcPr>
          <w:p w:rsidR="001844F4" w:rsidRPr="00861C0F" w:rsidRDefault="001844F4" w:rsidP="003919B3">
            <w:pPr>
              <w:rPr>
                <w:lang w:val="x-none"/>
              </w:rPr>
            </w:pPr>
            <w:r>
              <w:rPr>
                <w:rFonts w:hint="eastAsia"/>
                <w:lang w:val="x-none"/>
              </w:rPr>
              <w:t>使用了网格袋布局来对组件进行布局</w:t>
            </w:r>
          </w:p>
        </w:tc>
        <w:tc>
          <w:tcPr>
            <w:tcW w:w="1527" w:type="pct"/>
          </w:tcPr>
          <w:p w:rsidR="001844F4" w:rsidRPr="00861C0F" w:rsidRDefault="0098757A" w:rsidP="003919B3">
            <w:pPr>
              <w:rPr>
                <w:lang w:val="x-none"/>
              </w:rPr>
            </w:pPr>
            <w:r>
              <w:rPr>
                <w:rFonts w:hint="eastAsia"/>
                <w:lang w:val="x-none"/>
              </w:rPr>
              <w:t>一起在参考资料中查找</w:t>
            </w:r>
            <w:r>
              <w:rPr>
                <w:rFonts w:hint="eastAsia"/>
                <w:lang w:val="x-none"/>
              </w:rPr>
              <w:t>GUI</w:t>
            </w:r>
            <w:r>
              <w:rPr>
                <w:rFonts w:hint="eastAsia"/>
                <w:lang w:val="x-none"/>
              </w:rPr>
              <w:t>设计的方案和布局格式，并一起画图设计</w:t>
            </w:r>
            <w:r w:rsidR="001219E9">
              <w:rPr>
                <w:rFonts w:hint="eastAsia"/>
                <w:lang w:val="x-none"/>
              </w:rPr>
              <w:t>讨论</w:t>
            </w:r>
          </w:p>
        </w:tc>
      </w:tr>
      <w:tr w:rsidR="001844F4" w:rsidRPr="00861C0F" w:rsidTr="003919B3">
        <w:tc>
          <w:tcPr>
            <w:tcW w:w="729" w:type="pct"/>
          </w:tcPr>
          <w:p w:rsidR="001844F4" w:rsidRPr="00861C0F" w:rsidRDefault="003050A9" w:rsidP="003919B3">
            <w:pPr>
              <w:rPr>
                <w:lang w:val="x-none"/>
              </w:rPr>
            </w:pPr>
            <w:r>
              <w:rPr>
                <w:rFonts w:hint="eastAsia"/>
                <w:lang w:val="x-none"/>
              </w:rPr>
              <w:t>2017.9.13</w:t>
            </w:r>
          </w:p>
        </w:tc>
        <w:tc>
          <w:tcPr>
            <w:tcW w:w="1414" w:type="pct"/>
          </w:tcPr>
          <w:p w:rsidR="001844F4" w:rsidRPr="00861C0F" w:rsidRDefault="001844F4" w:rsidP="003919B3">
            <w:pPr>
              <w:rPr>
                <w:lang w:val="x-none"/>
              </w:rPr>
            </w:pPr>
            <w:r>
              <w:rPr>
                <w:lang w:val="x-none"/>
              </w:rPr>
              <w:t>G</w:t>
            </w:r>
            <w:r>
              <w:rPr>
                <w:rFonts w:hint="eastAsia"/>
                <w:lang w:val="x-none"/>
              </w:rPr>
              <w:t>raphviz</w:t>
            </w:r>
            <w:r>
              <w:rPr>
                <w:rFonts w:hint="eastAsia"/>
                <w:lang w:val="x-none"/>
              </w:rPr>
              <w:t>画图太慢</w:t>
            </w:r>
          </w:p>
        </w:tc>
        <w:tc>
          <w:tcPr>
            <w:tcW w:w="1330" w:type="pct"/>
          </w:tcPr>
          <w:p w:rsidR="001844F4" w:rsidRPr="00861C0F" w:rsidRDefault="001844F4" w:rsidP="003919B3">
            <w:pPr>
              <w:rPr>
                <w:lang w:val="x-none"/>
              </w:rPr>
            </w:pPr>
            <w:r>
              <w:rPr>
                <w:rFonts w:hint="eastAsia"/>
                <w:lang w:val="x-none"/>
              </w:rPr>
              <w:t>我们默认不显示图片，除非用户点击显示图片按钮</w:t>
            </w:r>
          </w:p>
        </w:tc>
        <w:tc>
          <w:tcPr>
            <w:tcW w:w="1527" w:type="pct"/>
          </w:tcPr>
          <w:p w:rsidR="001844F4" w:rsidRPr="00861C0F" w:rsidRDefault="00534BD2" w:rsidP="003919B3">
            <w:pPr>
              <w:rPr>
                <w:lang w:val="x-none"/>
              </w:rPr>
            </w:pPr>
            <w:r>
              <w:rPr>
                <w:rFonts w:hint="eastAsia"/>
                <w:lang w:val="x-none"/>
              </w:rPr>
              <w:t>一起测试每个模块的运行时间，并找到短板进行讨论解决</w:t>
            </w:r>
          </w:p>
        </w:tc>
      </w:tr>
      <w:tr w:rsidR="001844F4" w:rsidRPr="00861C0F" w:rsidTr="003919B3">
        <w:tc>
          <w:tcPr>
            <w:tcW w:w="729" w:type="pct"/>
          </w:tcPr>
          <w:p w:rsidR="001844F4" w:rsidRPr="00861C0F" w:rsidRDefault="00B40DF9" w:rsidP="003919B3">
            <w:pPr>
              <w:rPr>
                <w:lang w:val="x-none"/>
              </w:rPr>
            </w:pPr>
            <w:r>
              <w:rPr>
                <w:rFonts w:hint="eastAsia"/>
                <w:lang w:val="x-none"/>
              </w:rPr>
              <w:t>2017.9.10</w:t>
            </w:r>
          </w:p>
        </w:tc>
        <w:tc>
          <w:tcPr>
            <w:tcW w:w="1414" w:type="pct"/>
          </w:tcPr>
          <w:p w:rsidR="001844F4" w:rsidRPr="00861C0F" w:rsidRDefault="001844F4" w:rsidP="003919B3">
            <w:pPr>
              <w:rPr>
                <w:lang w:val="x-none"/>
              </w:rPr>
            </w:pPr>
            <w:r>
              <w:rPr>
                <w:rFonts w:hint="eastAsia"/>
                <w:lang w:val="x-none"/>
              </w:rPr>
              <w:t>如何存储由单词组成的图</w:t>
            </w:r>
          </w:p>
        </w:tc>
        <w:tc>
          <w:tcPr>
            <w:tcW w:w="1330" w:type="pct"/>
          </w:tcPr>
          <w:p w:rsidR="001844F4" w:rsidRPr="00861C0F" w:rsidRDefault="001844F4" w:rsidP="003919B3">
            <w:pPr>
              <w:rPr>
                <w:lang w:val="x-none"/>
              </w:rPr>
            </w:pPr>
            <w:r>
              <w:rPr>
                <w:rFonts w:hint="eastAsia"/>
                <w:lang w:val="x-none"/>
              </w:rPr>
              <w:t>使用</w:t>
            </w:r>
            <w:r>
              <w:rPr>
                <w:rFonts w:hint="eastAsia"/>
                <w:lang w:val="x-none"/>
              </w:rPr>
              <w:t>HashMap</w:t>
            </w:r>
            <w:r>
              <w:rPr>
                <w:rFonts w:hint="eastAsia"/>
                <w:lang w:val="x-none"/>
              </w:rPr>
              <w:t>数据结构</w:t>
            </w:r>
          </w:p>
        </w:tc>
        <w:tc>
          <w:tcPr>
            <w:tcW w:w="1527" w:type="pct"/>
          </w:tcPr>
          <w:p w:rsidR="001844F4" w:rsidRPr="00861C0F" w:rsidRDefault="00614B28" w:rsidP="003919B3">
            <w:pPr>
              <w:rPr>
                <w:lang w:val="x-none"/>
              </w:rPr>
            </w:pPr>
            <w:r>
              <w:rPr>
                <w:rFonts w:hint="eastAsia"/>
                <w:lang w:val="x-none"/>
              </w:rPr>
              <w:t>通过数据结构课的前提知识，进行存储结构的讨论</w:t>
            </w:r>
          </w:p>
        </w:tc>
      </w:tr>
      <w:tr w:rsidR="001844F4" w:rsidRPr="00861C0F" w:rsidTr="003919B3">
        <w:tc>
          <w:tcPr>
            <w:tcW w:w="729" w:type="pct"/>
          </w:tcPr>
          <w:p w:rsidR="001844F4" w:rsidRPr="00861C0F" w:rsidRDefault="00DB582D" w:rsidP="003919B3">
            <w:pPr>
              <w:rPr>
                <w:lang w:val="x-none"/>
              </w:rPr>
            </w:pPr>
            <w:r>
              <w:rPr>
                <w:rFonts w:hint="eastAsia"/>
                <w:lang w:val="x-none"/>
              </w:rPr>
              <w:t>2017.9.10</w:t>
            </w:r>
          </w:p>
        </w:tc>
        <w:tc>
          <w:tcPr>
            <w:tcW w:w="1414" w:type="pct"/>
          </w:tcPr>
          <w:p w:rsidR="001844F4" w:rsidRPr="00861C0F" w:rsidRDefault="001844F4" w:rsidP="003919B3">
            <w:pPr>
              <w:rPr>
                <w:lang w:val="x-none"/>
              </w:rPr>
            </w:pPr>
            <w:r>
              <w:rPr>
                <w:rFonts w:hint="eastAsia"/>
                <w:lang w:val="x-none"/>
              </w:rPr>
              <w:t>如何将路径以不同的颜色显示在图片之中</w:t>
            </w:r>
          </w:p>
        </w:tc>
        <w:tc>
          <w:tcPr>
            <w:tcW w:w="1330" w:type="pct"/>
          </w:tcPr>
          <w:p w:rsidR="001844F4" w:rsidRPr="00861C0F" w:rsidRDefault="001844F4" w:rsidP="003919B3">
            <w:pPr>
              <w:rPr>
                <w:lang w:val="x-none"/>
              </w:rPr>
            </w:pPr>
            <w:r>
              <w:rPr>
                <w:rFonts w:hint="eastAsia"/>
                <w:lang w:val="x-none"/>
              </w:rPr>
              <w:t>我们给每一个节点和边添加一个变量来记录颜色</w:t>
            </w:r>
          </w:p>
        </w:tc>
        <w:tc>
          <w:tcPr>
            <w:tcW w:w="1527" w:type="pct"/>
          </w:tcPr>
          <w:p w:rsidR="001844F4" w:rsidRPr="00CF5F6D" w:rsidRDefault="00331997" w:rsidP="003919B3">
            <w:pPr>
              <w:rPr>
                <w:lang w:val="x-none"/>
              </w:rPr>
            </w:pPr>
            <w:r>
              <w:rPr>
                <w:rFonts w:hint="eastAsia"/>
                <w:lang w:val="x-none"/>
              </w:rPr>
              <w:t>对图结构进行了讨论</w:t>
            </w:r>
          </w:p>
        </w:tc>
      </w:tr>
      <w:tr w:rsidR="001844F4" w:rsidRPr="00861C0F" w:rsidTr="003919B3">
        <w:tc>
          <w:tcPr>
            <w:tcW w:w="729" w:type="pct"/>
          </w:tcPr>
          <w:p w:rsidR="001844F4" w:rsidRPr="00861C0F" w:rsidRDefault="00A3520A" w:rsidP="003919B3">
            <w:pPr>
              <w:rPr>
                <w:lang w:val="x-none"/>
              </w:rPr>
            </w:pPr>
            <w:r>
              <w:rPr>
                <w:rFonts w:hint="eastAsia"/>
                <w:lang w:val="x-none"/>
              </w:rPr>
              <w:t>2017.9.13</w:t>
            </w:r>
          </w:p>
        </w:tc>
        <w:tc>
          <w:tcPr>
            <w:tcW w:w="1414" w:type="pct"/>
          </w:tcPr>
          <w:p w:rsidR="001844F4" w:rsidRPr="00861C0F" w:rsidRDefault="00A3520A" w:rsidP="003919B3">
            <w:pPr>
              <w:rPr>
                <w:lang w:val="x-none"/>
              </w:rPr>
            </w:pPr>
            <w:r>
              <w:rPr>
                <w:rFonts w:hint="eastAsia"/>
                <w:lang w:val="x-none"/>
              </w:rPr>
              <w:t>Graphviz</w:t>
            </w:r>
            <w:r>
              <w:rPr>
                <w:rFonts w:hint="eastAsia"/>
                <w:lang w:val="x-none"/>
              </w:rPr>
              <w:t>画图出现错误</w:t>
            </w:r>
          </w:p>
        </w:tc>
        <w:tc>
          <w:tcPr>
            <w:tcW w:w="1330" w:type="pct"/>
          </w:tcPr>
          <w:p w:rsidR="001844F4" w:rsidRPr="00861C0F" w:rsidRDefault="00A3520A" w:rsidP="003919B3">
            <w:pPr>
              <w:rPr>
                <w:lang w:val="x-none"/>
              </w:rPr>
            </w:pPr>
            <w:r>
              <w:rPr>
                <w:rFonts w:hint="eastAsia"/>
                <w:lang w:val="x-none"/>
              </w:rPr>
              <w:t>调整了</w:t>
            </w:r>
            <w:r>
              <w:rPr>
                <w:rFonts w:hint="eastAsia"/>
                <w:lang w:val="x-none"/>
              </w:rPr>
              <w:t>graphviz-java</w:t>
            </w:r>
            <w:r>
              <w:rPr>
                <w:rFonts w:hint="eastAsia"/>
                <w:lang w:val="x-none"/>
              </w:rPr>
              <w:t>库的调用方法</w:t>
            </w:r>
          </w:p>
        </w:tc>
        <w:tc>
          <w:tcPr>
            <w:tcW w:w="1527" w:type="pct"/>
          </w:tcPr>
          <w:p w:rsidR="001844F4" w:rsidRPr="00861C0F" w:rsidRDefault="00A3520A" w:rsidP="003919B3">
            <w:pPr>
              <w:rPr>
                <w:lang w:val="x-none"/>
              </w:rPr>
            </w:pPr>
            <w:r>
              <w:rPr>
                <w:rFonts w:hint="eastAsia"/>
                <w:lang w:val="x-none"/>
              </w:rPr>
              <w:t>查阅了</w:t>
            </w:r>
            <w:r>
              <w:rPr>
                <w:rFonts w:hint="eastAsia"/>
                <w:lang w:val="x-none"/>
              </w:rPr>
              <w:t>graphviz</w:t>
            </w:r>
            <w:r>
              <w:rPr>
                <w:rFonts w:hint="eastAsia"/>
                <w:lang w:val="x-none"/>
              </w:rPr>
              <w:t>的资料，了解了</w:t>
            </w:r>
            <w:r>
              <w:rPr>
                <w:rFonts w:hint="eastAsia"/>
                <w:lang w:val="x-none"/>
              </w:rPr>
              <w:t>graphviz-java</w:t>
            </w:r>
            <w:r>
              <w:rPr>
                <w:rFonts w:hint="eastAsia"/>
                <w:lang w:val="x-none"/>
              </w:rPr>
              <w:t>库的原理和高级使用方法，从而调整了</w:t>
            </w:r>
            <w:r w:rsidR="000C0B53">
              <w:rPr>
                <w:rFonts w:hint="eastAsia"/>
                <w:lang w:val="x-none"/>
              </w:rPr>
              <w:t>调用方法</w:t>
            </w:r>
          </w:p>
        </w:tc>
      </w:tr>
      <w:tr w:rsidR="001844F4" w:rsidRPr="00861C0F" w:rsidTr="003919B3">
        <w:tc>
          <w:tcPr>
            <w:tcW w:w="729" w:type="pct"/>
          </w:tcPr>
          <w:p w:rsidR="001844F4" w:rsidRPr="00861C0F" w:rsidRDefault="00FF2DFA" w:rsidP="003919B3">
            <w:pPr>
              <w:rPr>
                <w:lang w:val="x-none"/>
              </w:rPr>
            </w:pPr>
            <w:r>
              <w:rPr>
                <w:rFonts w:hint="eastAsia"/>
                <w:lang w:val="x-none"/>
              </w:rPr>
              <w:t>2017.9.13</w:t>
            </w:r>
          </w:p>
        </w:tc>
        <w:tc>
          <w:tcPr>
            <w:tcW w:w="1414" w:type="pct"/>
          </w:tcPr>
          <w:p w:rsidR="001844F4" w:rsidRPr="00861C0F" w:rsidRDefault="00FF2DFA" w:rsidP="003919B3">
            <w:pPr>
              <w:rPr>
                <w:lang w:val="x-none"/>
              </w:rPr>
            </w:pPr>
            <w:r>
              <w:rPr>
                <w:rFonts w:hint="eastAsia"/>
                <w:lang w:val="x-none"/>
              </w:rPr>
              <w:t>如何查询所有最短路中字典序第</w:t>
            </w:r>
            <w:r>
              <w:rPr>
                <w:rFonts w:hint="eastAsia"/>
                <w:lang w:val="x-none"/>
              </w:rPr>
              <w:t>k</w:t>
            </w:r>
            <w:r>
              <w:rPr>
                <w:rFonts w:hint="eastAsia"/>
                <w:lang w:val="x-none"/>
              </w:rPr>
              <w:t>小的路径</w:t>
            </w:r>
          </w:p>
        </w:tc>
        <w:tc>
          <w:tcPr>
            <w:tcW w:w="1330" w:type="pct"/>
          </w:tcPr>
          <w:p w:rsidR="001844F4" w:rsidRPr="00861C0F" w:rsidRDefault="00A41298" w:rsidP="003919B3">
            <w:pPr>
              <w:rPr>
                <w:lang w:val="x-none"/>
              </w:rPr>
            </w:pPr>
            <w:r>
              <w:rPr>
                <w:rFonts w:hint="eastAsia"/>
                <w:lang w:val="x-none"/>
              </w:rPr>
              <w:t>使用动态规划算法</w:t>
            </w:r>
          </w:p>
        </w:tc>
        <w:tc>
          <w:tcPr>
            <w:tcW w:w="1527" w:type="pct"/>
          </w:tcPr>
          <w:p w:rsidR="001844F4" w:rsidRPr="00861C0F" w:rsidRDefault="00A41298" w:rsidP="003919B3">
            <w:pPr>
              <w:rPr>
                <w:lang w:val="x-none"/>
              </w:rPr>
            </w:pPr>
            <w:r>
              <w:rPr>
                <w:rFonts w:hint="eastAsia"/>
                <w:lang w:val="x-none"/>
              </w:rPr>
              <w:t>使用算法课学习的知识，进行讨论</w:t>
            </w:r>
          </w:p>
        </w:tc>
      </w:tr>
    </w:tbl>
    <w:p w:rsidR="00523D6F" w:rsidRPr="00523D6F" w:rsidRDefault="00523D6F" w:rsidP="000D147A">
      <w:pPr>
        <w:pStyle w:val="10"/>
      </w:pPr>
      <w:bookmarkStart w:id="54" w:name="_Toc494142952"/>
      <w:r>
        <w:rPr>
          <w:rFonts w:hint="eastAsia"/>
        </w:rPr>
        <w:t>小结</w:t>
      </w:r>
      <w:bookmarkEnd w:id="54"/>
    </w:p>
    <w:bookmarkEnd w:id="3"/>
    <w:p w:rsidR="00621912" w:rsidRDefault="00621912" w:rsidP="003F4737">
      <w:pPr>
        <w:rPr>
          <w:lang w:val="x-none"/>
        </w:rPr>
      </w:pPr>
      <w:r>
        <w:rPr>
          <w:rFonts w:hint="eastAsia"/>
          <w:lang w:val="x-none"/>
        </w:rPr>
        <w:t>对本次实验过程和结果的思考，包括但不限于对以下问题的思考：</w:t>
      </w:r>
    </w:p>
    <w:p w:rsidR="008015D9" w:rsidRDefault="00621912" w:rsidP="007A2C16">
      <w:pPr>
        <w:numPr>
          <w:ilvl w:val="0"/>
          <w:numId w:val="21"/>
        </w:numPr>
        <w:ind w:left="420"/>
        <w:rPr>
          <w:lang w:val="x-none"/>
        </w:rPr>
      </w:pPr>
      <w:r w:rsidRPr="008015D9">
        <w:rPr>
          <w:rFonts w:hint="eastAsia"/>
          <w:lang w:val="x-none"/>
        </w:rPr>
        <w:t>与两人分别编程相比，是否体验到编程效率的提高、编程质量的提高？</w:t>
      </w:r>
    </w:p>
    <w:p w:rsidR="00EB5966" w:rsidRPr="008015D9" w:rsidRDefault="00621912" w:rsidP="008015D9">
      <w:pPr>
        <w:numPr>
          <w:ilvl w:val="1"/>
          <w:numId w:val="21"/>
        </w:numPr>
        <w:rPr>
          <w:lang w:val="x-none"/>
        </w:rPr>
      </w:pPr>
      <w:r w:rsidRPr="008015D9">
        <w:rPr>
          <w:rFonts w:hint="eastAsia"/>
          <w:lang w:val="x-none"/>
        </w:rPr>
        <w:t>我们两个人通过实验一的结对编程实践，体会到了结对编程的魅力，相比于一个人编程，代码质量</w:t>
      </w:r>
      <w:r w:rsidR="00E90F68" w:rsidRPr="008015D9">
        <w:rPr>
          <w:rFonts w:hint="eastAsia"/>
          <w:lang w:val="x-none"/>
        </w:rPr>
        <w:t>与编程速度</w:t>
      </w:r>
      <w:r w:rsidRPr="008015D9">
        <w:rPr>
          <w:rFonts w:hint="eastAsia"/>
          <w:lang w:val="x-none"/>
        </w:rPr>
        <w:t>有了明显的提升。</w:t>
      </w:r>
    </w:p>
    <w:p w:rsidR="008F2C82" w:rsidRDefault="008F2C82" w:rsidP="003F4737">
      <w:pPr>
        <w:rPr>
          <w:lang w:val="x-none"/>
        </w:rPr>
      </w:pPr>
    </w:p>
    <w:p w:rsidR="00C81D7C" w:rsidRDefault="00EB5966" w:rsidP="00C81D7C">
      <w:pPr>
        <w:numPr>
          <w:ilvl w:val="0"/>
          <w:numId w:val="21"/>
        </w:numPr>
        <w:ind w:left="420"/>
        <w:rPr>
          <w:lang w:val="x-none"/>
        </w:rPr>
      </w:pPr>
      <w:r>
        <w:rPr>
          <w:rFonts w:hint="eastAsia"/>
          <w:lang w:val="x-none"/>
        </w:rPr>
        <w:t>你认为结对编程的优势在哪里、有什么不适应之处？它的适用场合是什么？</w:t>
      </w:r>
    </w:p>
    <w:p w:rsidR="00C81D7C" w:rsidRDefault="00C81D7C" w:rsidP="00C81D7C">
      <w:pPr>
        <w:numPr>
          <w:ilvl w:val="1"/>
          <w:numId w:val="21"/>
        </w:numPr>
        <w:rPr>
          <w:lang w:val="x-none"/>
        </w:rPr>
      </w:pPr>
      <w:r w:rsidRPr="00BB606D">
        <w:rPr>
          <w:rFonts w:hint="eastAsia"/>
          <w:b/>
          <w:lang w:val="x-none"/>
        </w:rPr>
        <w:t>优势</w:t>
      </w:r>
      <w:r>
        <w:rPr>
          <w:rFonts w:hint="eastAsia"/>
          <w:lang w:val="x-none"/>
        </w:rPr>
        <w:t>：</w:t>
      </w:r>
      <w:r w:rsidR="008C5661" w:rsidRPr="00C81D7C">
        <w:rPr>
          <w:rFonts w:hint="eastAsia"/>
          <w:lang w:val="x-none"/>
        </w:rPr>
        <w:t>我们</w:t>
      </w:r>
      <w:r w:rsidR="00621912" w:rsidRPr="00C81D7C">
        <w:rPr>
          <w:rFonts w:hint="eastAsia"/>
          <w:lang w:val="x-none"/>
        </w:rPr>
        <w:t>觉得结对编程优势很明显，可以减少很多的</w:t>
      </w:r>
      <w:r w:rsidR="00621912" w:rsidRPr="00C81D7C">
        <w:rPr>
          <w:rFonts w:hint="eastAsia"/>
          <w:lang w:val="x-none"/>
        </w:rPr>
        <w:t>bug</w:t>
      </w:r>
      <w:r w:rsidR="00621912" w:rsidRPr="00C81D7C">
        <w:rPr>
          <w:rFonts w:hint="eastAsia"/>
          <w:lang w:val="x-none"/>
        </w:rPr>
        <w:t>，降低思维难度，加快开发速度</w:t>
      </w:r>
      <w:r w:rsidR="003C6D6D" w:rsidRPr="00C81D7C">
        <w:rPr>
          <w:rFonts w:hint="eastAsia"/>
          <w:lang w:val="x-none"/>
        </w:rPr>
        <w:t>。</w:t>
      </w:r>
    </w:p>
    <w:p w:rsidR="00F22A93" w:rsidRDefault="00C81D7C" w:rsidP="007A2C16">
      <w:pPr>
        <w:numPr>
          <w:ilvl w:val="1"/>
          <w:numId w:val="21"/>
        </w:numPr>
        <w:rPr>
          <w:lang w:val="x-none"/>
        </w:rPr>
      </w:pPr>
      <w:r w:rsidRPr="00BB606D">
        <w:rPr>
          <w:rFonts w:hint="eastAsia"/>
          <w:b/>
          <w:lang w:val="x-none"/>
        </w:rPr>
        <w:t>劣势</w:t>
      </w:r>
      <w:r w:rsidRPr="00F22A93">
        <w:rPr>
          <w:rFonts w:hint="eastAsia"/>
          <w:lang w:val="x-none"/>
        </w:rPr>
        <w:t>：</w:t>
      </w:r>
      <w:r w:rsidR="003C6D6D" w:rsidRPr="00F22A93">
        <w:rPr>
          <w:rFonts w:hint="eastAsia"/>
          <w:lang w:val="x-none"/>
        </w:rPr>
        <w:t>但结对编程时，每个人对</w:t>
      </w:r>
      <w:r w:rsidR="003C6D6D" w:rsidRPr="00F22A93">
        <w:rPr>
          <w:rFonts w:hint="eastAsia"/>
          <w:lang w:val="x-none"/>
        </w:rPr>
        <w:t>IDE</w:t>
      </w:r>
      <w:r w:rsidR="003C6D6D" w:rsidRPr="00F22A93">
        <w:rPr>
          <w:rFonts w:hint="eastAsia"/>
          <w:lang w:val="x-none"/>
        </w:rPr>
        <w:t>的使用习惯不太相同，使用一台机器进行结对编程时，可能会产生不适。</w:t>
      </w:r>
      <w:r w:rsidR="00EC6B97" w:rsidRPr="00F22A93">
        <w:rPr>
          <w:rFonts w:hint="eastAsia"/>
          <w:lang w:val="x-none"/>
        </w:rPr>
        <w:t>此外，由于小组内成员平日的学业较为繁忙，</w:t>
      </w:r>
      <w:r w:rsidR="00EC6B97" w:rsidRPr="00F22A93">
        <w:rPr>
          <w:rFonts w:hint="eastAsia"/>
          <w:lang w:val="x-none"/>
        </w:rPr>
        <w:lastRenderedPageBreak/>
        <w:t>能凑在一起进行结对编程的时间并不多，时间安排不是很灵活。</w:t>
      </w:r>
    </w:p>
    <w:p w:rsidR="00621912" w:rsidRPr="00F22A93" w:rsidRDefault="00621912" w:rsidP="007A2C16">
      <w:pPr>
        <w:numPr>
          <w:ilvl w:val="1"/>
          <w:numId w:val="21"/>
        </w:numPr>
        <w:rPr>
          <w:lang w:val="x-none"/>
        </w:rPr>
      </w:pPr>
      <w:r w:rsidRPr="00F22A93">
        <w:rPr>
          <w:rFonts w:hint="eastAsia"/>
          <w:b/>
          <w:lang w:val="x-none"/>
        </w:rPr>
        <w:t>适应场合：</w:t>
      </w:r>
      <w:r w:rsidRPr="00F22A93">
        <w:rPr>
          <w:rFonts w:hint="eastAsia"/>
          <w:lang w:val="x-none"/>
        </w:rPr>
        <w:t>小项目，时间段，迭代周期快的项目开发适合结对编程。</w:t>
      </w:r>
    </w:p>
    <w:p w:rsidR="00960624" w:rsidRPr="00CF5F6D" w:rsidRDefault="00960624" w:rsidP="003F4737">
      <w:pPr>
        <w:rPr>
          <w:lang w:val="x-none"/>
        </w:rPr>
      </w:pPr>
    </w:p>
    <w:p w:rsidR="00F5724A" w:rsidRDefault="00960624" w:rsidP="007A2C16">
      <w:pPr>
        <w:numPr>
          <w:ilvl w:val="0"/>
          <w:numId w:val="21"/>
        </w:numPr>
        <w:ind w:left="420"/>
        <w:rPr>
          <w:lang w:val="x-none"/>
        </w:rPr>
      </w:pPr>
      <w:r w:rsidRPr="00F5724A">
        <w:rPr>
          <w:rFonts w:hint="eastAsia"/>
          <w:lang w:val="x-none"/>
        </w:rPr>
        <w:t>你认为为何在敏捷开发中倡导结对编程？</w:t>
      </w:r>
      <w:r w:rsidRPr="00F5724A">
        <w:rPr>
          <w:lang w:val="x-none"/>
        </w:rPr>
        <w:t xml:space="preserve"> </w:t>
      </w:r>
    </w:p>
    <w:p w:rsidR="00621912" w:rsidRPr="00F5724A" w:rsidRDefault="00621912" w:rsidP="00F5724A">
      <w:pPr>
        <w:numPr>
          <w:ilvl w:val="1"/>
          <w:numId w:val="21"/>
        </w:numPr>
        <w:rPr>
          <w:lang w:val="x-none"/>
        </w:rPr>
      </w:pPr>
      <w:r w:rsidRPr="00F5724A">
        <w:rPr>
          <w:rFonts w:hint="eastAsia"/>
          <w:lang w:val="x-none"/>
        </w:rPr>
        <w:t>敏捷开发过程之中要求迭代速度尽可能快，并不重视写文档，重视代码质量，所以结对编程可以明显提升开发速度，提高代码质量，达到快速迭代的目的。</w:t>
      </w:r>
    </w:p>
    <w:p w:rsidR="00840C5E" w:rsidRDefault="00840C5E" w:rsidP="003F4737">
      <w:pPr>
        <w:rPr>
          <w:lang w:val="x-none"/>
        </w:rPr>
      </w:pPr>
    </w:p>
    <w:p w:rsidR="00083869" w:rsidRPr="00083869" w:rsidRDefault="00840C5E" w:rsidP="007A2C16">
      <w:pPr>
        <w:numPr>
          <w:ilvl w:val="0"/>
          <w:numId w:val="21"/>
        </w:numPr>
        <w:ind w:left="420"/>
        <w:rPr>
          <w:b/>
          <w:lang w:val="x-none"/>
        </w:rPr>
      </w:pPr>
      <w:r w:rsidRPr="00083869">
        <w:rPr>
          <w:rFonts w:hint="eastAsia"/>
          <w:lang w:val="x-none"/>
        </w:rPr>
        <w:t>未来的软件开发任务中，你是否愿意使用结对编程？</w:t>
      </w:r>
    </w:p>
    <w:p w:rsidR="00083869" w:rsidRPr="00083869" w:rsidRDefault="00621912" w:rsidP="007A2C16">
      <w:pPr>
        <w:numPr>
          <w:ilvl w:val="1"/>
          <w:numId w:val="21"/>
        </w:numPr>
        <w:rPr>
          <w:lang w:val="x-none"/>
        </w:rPr>
      </w:pPr>
      <w:r w:rsidRPr="00083869">
        <w:rPr>
          <w:rFonts w:hint="eastAsia"/>
          <w:b/>
          <w:lang w:val="x-none"/>
        </w:rPr>
        <w:t>马玉坤：</w:t>
      </w:r>
      <w:r w:rsidR="00DF48F8">
        <w:rPr>
          <w:rFonts w:hint="eastAsia"/>
          <w:lang w:val="x-none"/>
        </w:rPr>
        <w:t>我个人非常喜欢与人合作，在未来可能的软件开发任务中，我更倾向于使用结对编程。这可以大大减少我犯低级错误的概率</w:t>
      </w:r>
      <w:r w:rsidR="008A25B1">
        <w:rPr>
          <w:rFonts w:hint="eastAsia"/>
          <w:lang w:val="x-none"/>
        </w:rPr>
        <w:t>，从而提升编码效率。</w:t>
      </w:r>
    </w:p>
    <w:p w:rsidR="00621912" w:rsidRPr="00083869" w:rsidRDefault="00621912" w:rsidP="007A2C16">
      <w:pPr>
        <w:numPr>
          <w:ilvl w:val="1"/>
          <w:numId w:val="21"/>
        </w:numPr>
        <w:rPr>
          <w:lang w:val="x-none"/>
        </w:rPr>
      </w:pPr>
      <w:r w:rsidRPr="00083869">
        <w:rPr>
          <w:rFonts w:hint="eastAsia"/>
          <w:b/>
          <w:lang w:val="x-none"/>
        </w:rPr>
        <w:t>张宁：</w:t>
      </w:r>
      <w:r w:rsidRPr="00083869">
        <w:rPr>
          <w:rFonts w:hint="eastAsia"/>
          <w:lang w:val="x-none"/>
        </w:rPr>
        <w:t>我愿意和合适的人一起结对编程，来达到互相监督，提高编程质量，加快开发速度的目的。</w:t>
      </w:r>
    </w:p>
    <w:p w:rsidR="0002008B" w:rsidRPr="00A86599" w:rsidRDefault="0002008B" w:rsidP="00784874">
      <w:pPr>
        <w:ind w:leftChars="200" w:left="420"/>
        <w:rPr>
          <w:lang w:val="x-none"/>
        </w:rPr>
      </w:pPr>
    </w:p>
    <w:sectPr w:rsidR="0002008B" w:rsidRPr="00A86599" w:rsidSect="008B3182">
      <w:headerReference w:type="first" r:id="rId3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BCC" w:rsidRDefault="006C2BCC">
      <w:r>
        <w:separator/>
      </w:r>
    </w:p>
  </w:endnote>
  <w:endnote w:type="continuationSeparator" w:id="0">
    <w:p w:rsidR="006C2BCC" w:rsidRDefault="006C2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楷体_GB2312">
    <w:altName w:val="文泉驿微米黑"/>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3E0" w:rsidRDefault="001A63E0" w:rsidP="008B3182">
    <w:pPr>
      <w:pStyle w:val="af0"/>
      <w:framePr w:wrap="around" w:vAnchor="text" w:hAnchor="margin" w:xAlign="center" w:y="1"/>
      <w:rPr>
        <w:rStyle w:val="a3"/>
      </w:rPr>
    </w:pPr>
    <w:r>
      <w:fldChar w:fldCharType="begin"/>
    </w:r>
    <w:r>
      <w:rPr>
        <w:rStyle w:val="a3"/>
      </w:rPr>
      <w:instrText xml:space="preserve">PAGE  </w:instrText>
    </w:r>
    <w:r>
      <w:fldChar w:fldCharType="end"/>
    </w:r>
  </w:p>
  <w:p w:rsidR="001A63E0" w:rsidRDefault="001A63E0">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3E0" w:rsidRDefault="001A63E0"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AF55FB">
      <w:rPr>
        <w:rStyle w:val="a3"/>
        <w:noProof/>
      </w:rPr>
      <w:t>18</w:t>
    </w:r>
    <w:r>
      <w:rPr>
        <w:rStyle w:val="a3"/>
      </w:rPr>
      <w:fldChar w:fldCharType="end"/>
    </w:r>
  </w:p>
  <w:p w:rsidR="001A63E0" w:rsidRDefault="001A63E0">
    <w:pPr>
      <w:pStyle w:val="aa"/>
    </w:pPr>
    <w:r>
      <w:rPr>
        <w:noProof/>
        <w:lang w:val="en-US" w:eastAsia="zh-CN"/>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3E0" w:rsidRDefault="001A63E0">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83" o:spid="_x0000_s111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" filled="f" stroked="f">
              <v:textbox style="mso-fit-shape-to-text:t" inset="0,0,0,0">
                <w:txbxContent>
                  <w:p w:rsidR="001A63E0" w:rsidRDefault="001A63E0">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BCC" w:rsidRDefault="006C2BCC">
      <w:r>
        <w:separator/>
      </w:r>
    </w:p>
  </w:footnote>
  <w:footnote w:type="continuationSeparator" w:id="0">
    <w:p w:rsidR="006C2BCC" w:rsidRDefault="006C2B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3E0" w:rsidRDefault="001A63E0">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3E0" w:rsidRPr="00491356" w:rsidRDefault="001A63E0">
    <w:pPr>
      <w:pStyle w:val="a6"/>
      <w:pBdr>
        <w:bottom w:val="double" w:sz="4" w:space="1" w:color="auto"/>
      </w:pBdr>
      <w:rPr>
        <w:sz w:val="21"/>
        <w:szCs w:val="21"/>
        <w:lang w:eastAsia="zh-CN"/>
      </w:rPr>
    </w:pPr>
    <w:r>
      <w:rPr>
        <w:rFonts w:hint="eastAsia"/>
        <w:sz w:val="21"/>
        <w:szCs w:val="21"/>
      </w:rPr>
      <w:t>哈工大计算机学院《软件工程》</w:t>
    </w:r>
    <w:r>
      <w:rPr>
        <w:rFonts w:hint="eastAsia"/>
        <w:sz w:val="21"/>
        <w:szCs w:val="21"/>
        <w:lang w:eastAsia="zh-CN"/>
      </w:rPr>
      <w:t>实验报告</w:t>
    </w:r>
    <w:r>
      <w:rPr>
        <w:rFonts w:hint="eastAsia"/>
        <w:sz w:val="21"/>
        <w:szCs w:val="21"/>
      </w:rPr>
      <w:tab/>
    </w:r>
    <w:r>
      <w:rPr>
        <w:rFonts w:hint="eastAsia"/>
        <w:sz w:val="21"/>
        <w:szCs w:val="21"/>
      </w:rPr>
      <w:tab/>
    </w:r>
    <w:r>
      <w:rPr>
        <w:rFonts w:hint="eastAsia"/>
        <w:sz w:val="21"/>
        <w:szCs w:val="21"/>
        <w:lang w:eastAsia="zh-CN"/>
      </w:rPr>
      <w:t>Lab1</w:t>
    </w:r>
    <w:r>
      <w:rPr>
        <w:rFonts w:hint="eastAsia"/>
        <w:sz w:val="21"/>
        <w:szCs w:val="21"/>
        <w:lang w:eastAsia="zh-CN"/>
      </w:rPr>
      <w:t>：结对编程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3E0" w:rsidRDefault="001A63E0">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770EB004"/>
    <w:lvl w:ilvl="0">
      <w:start w:val="1"/>
      <w:numFmt w:val="decimal"/>
      <w:pStyle w:val="10"/>
      <w:lvlText w:val="%1"/>
      <w:lvlJc w:val="left"/>
      <w:pPr>
        <w:ind w:left="432" w:hanging="432"/>
      </w:pPr>
    </w:lvl>
    <w:lvl w:ilvl="1">
      <w:start w:val="1"/>
      <w:numFmt w:val="decimal"/>
      <w:pStyle w:val="2"/>
      <w:lvlText w:val="%1.%2"/>
      <w:lvlJc w:val="left"/>
      <w:pPr>
        <w:ind w:left="576" w:hanging="576"/>
      </w:pPr>
      <w:rPr>
        <w:color w:val="auto"/>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16573CCB"/>
    <w:multiLevelType w:val="hybridMultilevel"/>
    <w:tmpl w:val="03C01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3C0C09"/>
    <w:multiLevelType w:val="hybridMultilevel"/>
    <w:tmpl w:val="B43E49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E100DB7"/>
    <w:multiLevelType w:val="hybridMultilevel"/>
    <w:tmpl w:val="79E0101E"/>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E450428"/>
    <w:multiLevelType w:val="hybridMultilevel"/>
    <w:tmpl w:val="644E98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EB24F99"/>
    <w:multiLevelType w:val="hybridMultilevel"/>
    <w:tmpl w:val="C88E8F3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1846C5C"/>
    <w:multiLevelType w:val="hybridMultilevel"/>
    <w:tmpl w:val="74ECE152"/>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3CA2854"/>
    <w:multiLevelType w:val="hybridMultilevel"/>
    <w:tmpl w:val="ADC88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15:restartNumberingAfterBreak="0">
    <w:nsid w:val="3A494CD3"/>
    <w:multiLevelType w:val="hybridMultilevel"/>
    <w:tmpl w:val="E9B8D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A987C1E"/>
    <w:multiLevelType w:val="hybridMultilevel"/>
    <w:tmpl w:val="B98E2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656AC8"/>
    <w:multiLevelType w:val="multilevel"/>
    <w:tmpl w:val="A172FBA6"/>
    <w:lvl w:ilvl="0">
      <w:start w:val="1"/>
      <w:numFmt w:val="bullet"/>
      <w:lvlText w:val=""/>
      <w:lvlJc w:val="left"/>
      <w:pPr>
        <w:ind w:left="425" w:hanging="425"/>
      </w:pPr>
      <w:rPr>
        <w:rFonts w:ascii="Wingdings" w:hAnsi="Wingdings" w:hint="default"/>
      </w:rPr>
    </w:lvl>
    <w:lvl w:ilvl="1">
      <w:start w:val="1"/>
      <w:numFmt w:val="decimal"/>
      <w:lvlText w:val="%2"/>
      <w:lvlJc w:val="left"/>
      <w:pPr>
        <w:ind w:left="992" w:hanging="567"/>
      </w:pPr>
      <w:rPr>
        <w:rFonts w:ascii="Times New Roman" w:eastAsia="宋体" w:hAnsi="Times New Roman" w:cs="Times New Roman"/>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5D4C7AC9"/>
    <w:multiLevelType w:val="hybridMultilevel"/>
    <w:tmpl w:val="645C9C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631E3FA3"/>
    <w:multiLevelType w:val="hybridMultilevel"/>
    <w:tmpl w:val="34680B8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A9F1B3B"/>
    <w:multiLevelType w:val="hybridMultilevel"/>
    <w:tmpl w:val="323ECCD4"/>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344539"/>
    <w:multiLevelType w:val="hybridMultilevel"/>
    <w:tmpl w:val="9DCAE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A3B7314"/>
    <w:multiLevelType w:val="hybridMultilevel"/>
    <w:tmpl w:val="1504A7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22"/>
  </w:num>
  <w:num w:numId="17">
    <w:abstractNumId w:val="27"/>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4"/>
  </w:num>
  <w:num w:numId="21">
    <w:abstractNumId w:val="19"/>
  </w:num>
  <w:num w:numId="22">
    <w:abstractNumId w:val="18"/>
  </w:num>
  <w:num w:numId="23">
    <w:abstractNumId w:val="25"/>
  </w:num>
  <w:num w:numId="24">
    <w:abstractNumId w:val="31"/>
  </w:num>
  <w:num w:numId="25">
    <w:abstractNumId w:val="17"/>
  </w:num>
  <w:num w:numId="26">
    <w:abstractNumId w:val="20"/>
  </w:num>
  <w:num w:numId="27">
    <w:abstractNumId w:val="16"/>
  </w:num>
  <w:num w:numId="28">
    <w:abstractNumId w:val="28"/>
  </w:num>
  <w:num w:numId="29">
    <w:abstractNumId w:val="30"/>
  </w:num>
  <w:num w:numId="30">
    <w:abstractNumId w:val="23"/>
  </w:num>
  <w:num w:numId="31">
    <w:abstractNumId w:val="29"/>
  </w:num>
  <w:num w:numId="32">
    <w:abstractNumId w:val="15"/>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5C1"/>
    <w:rsid w:val="00013453"/>
    <w:rsid w:val="00013E9D"/>
    <w:rsid w:val="000148C5"/>
    <w:rsid w:val="0002008B"/>
    <w:rsid w:val="000242D9"/>
    <w:rsid w:val="000263BD"/>
    <w:rsid w:val="0003364B"/>
    <w:rsid w:val="000535CC"/>
    <w:rsid w:val="00060706"/>
    <w:rsid w:val="0008072C"/>
    <w:rsid w:val="00081B5F"/>
    <w:rsid w:val="00083869"/>
    <w:rsid w:val="00092772"/>
    <w:rsid w:val="00093254"/>
    <w:rsid w:val="000A0E66"/>
    <w:rsid w:val="000A2391"/>
    <w:rsid w:val="000A7041"/>
    <w:rsid w:val="000A7BCB"/>
    <w:rsid w:val="000B4230"/>
    <w:rsid w:val="000B508A"/>
    <w:rsid w:val="000B52CA"/>
    <w:rsid w:val="000B5AC5"/>
    <w:rsid w:val="000B7B6F"/>
    <w:rsid w:val="000C0B53"/>
    <w:rsid w:val="000C7058"/>
    <w:rsid w:val="000C791B"/>
    <w:rsid w:val="000D147A"/>
    <w:rsid w:val="000D4F83"/>
    <w:rsid w:val="000E33F3"/>
    <w:rsid w:val="000F6CAD"/>
    <w:rsid w:val="001047F3"/>
    <w:rsid w:val="001051F9"/>
    <w:rsid w:val="00106011"/>
    <w:rsid w:val="00112F04"/>
    <w:rsid w:val="001219E9"/>
    <w:rsid w:val="00124A1B"/>
    <w:rsid w:val="0014295B"/>
    <w:rsid w:val="001429A7"/>
    <w:rsid w:val="00142FF4"/>
    <w:rsid w:val="00155AC8"/>
    <w:rsid w:val="0015691C"/>
    <w:rsid w:val="00160C99"/>
    <w:rsid w:val="00165889"/>
    <w:rsid w:val="00167F10"/>
    <w:rsid w:val="00172A27"/>
    <w:rsid w:val="001838C0"/>
    <w:rsid w:val="001844F4"/>
    <w:rsid w:val="001A5342"/>
    <w:rsid w:val="001A63E0"/>
    <w:rsid w:val="001A78E4"/>
    <w:rsid w:val="001B02BD"/>
    <w:rsid w:val="001B3F14"/>
    <w:rsid w:val="001B6F3A"/>
    <w:rsid w:val="001C36EE"/>
    <w:rsid w:val="001D03F1"/>
    <w:rsid w:val="001E04E2"/>
    <w:rsid w:val="001E1AE0"/>
    <w:rsid w:val="001E224E"/>
    <w:rsid w:val="001E40CB"/>
    <w:rsid w:val="001E4547"/>
    <w:rsid w:val="001E4AEB"/>
    <w:rsid w:val="001F16F7"/>
    <w:rsid w:val="001F45BD"/>
    <w:rsid w:val="00206894"/>
    <w:rsid w:val="0022002C"/>
    <w:rsid w:val="00223906"/>
    <w:rsid w:val="002319F0"/>
    <w:rsid w:val="0024267E"/>
    <w:rsid w:val="00250CD6"/>
    <w:rsid w:val="00263B3A"/>
    <w:rsid w:val="002721F4"/>
    <w:rsid w:val="00277801"/>
    <w:rsid w:val="002820B3"/>
    <w:rsid w:val="0029386C"/>
    <w:rsid w:val="002A2E78"/>
    <w:rsid w:val="002A7212"/>
    <w:rsid w:val="002C00F6"/>
    <w:rsid w:val="002C6E9A"/>
    <w:rsid w:val="002C765E"/>
    <w:rsid w:val="002D3B76"/>
    <w:rsid w:val="002D48F6"/>
    <w:rsid w:val="002E6A24"/>
    <w:rsid w:val="00303AC9"/>
    <w:rsid w:val="003050A9"/>
    <w:rsid w:val="003063CF"/>
    <w:rsid w:val="0031372B"/>
    <w:rsid w:val="00320211"/>
    <w:rsid w:val="00325B59"/>
    <w:rsid w:val="00331997"/>
    <w:rsid w:val="0034509E"/>
    <w:rsid w:val="00347B77"/>
    <w:rsid w:val="0035241D"/>
    <w:rsid w:val="003540D9"/>
    <w:rsid w:val="0036046B"/>
    <w:rsid w:val="00360E20"/>
    <w:rsid w:val="00361D20"/>
    <w:rsid w:val="003623F6"/>
    <w:rsid w:val="00362B87"/>
    <w:rsid w:val="0036308E"/>
    <w:rsid w:val="00382034"/>
    <w:rsid w:val="00383C16"/>
    <w:rsid w:val="0038726B"/>
    <w:rsid w:val="00387B12"/>
    <w:rsid w:val="003919B3"/>
    <w:rsid w:val="00392E41"/>
    <w:rsid w:val="003A26ED"/>
    <w:rsid w:val="003A31E1"/>
    <w:rsid w:val="003A44C2"/>
    <w:rsid w:val="003B6AB1"/>
    <w:rsid w:val="003C6D6D"/>
    <w:rsid w:val="003D01AC"/>
    <w:rsid w:val="003E34AE"/>
    <w:rsid w:val="003F0790"/>
    <w:rsid w:val="003F4737"/>
    <w:rsid w:val="00402C96"/>
    <w:rsid w:val="004107A6"/>
    <w:rsid w:val="00413BF9"/>
    <w:rsid w:val="004207CF"/>
    <w:rsid w:val="00423C22"/>
    <w:rsid w:val="004268A0"/>
    <w:rsid w:val="00434D22"/>
    <w:rsid w:val="004421A3"/>
    <w:rsid w:val="004422A6"/>
    <w:rsid w:val="00443C5B"/>
    <w:rsid w:val="00446740"/>
    <w:rsid w:val="00446F03"/>
    <w:rsid w:val="00457BF1"/>
    <w:rsid w:val="004600E4"/>
    <w:rsid w:val="00464366"/>
    <w:rsid w:val="0047788A"/>
    <w:rsid w:val="0048239E"/>
    <w:rsid w:val="00491356"/>
    <w:rsid w:val="00495C7A"/>
    <w:rsid w:val="004A507A"/>
    <w:rsid w:val="004A5ACC"/>
    <w:rsid w:val="004B2795"/>
    <w:rsid w:val="004B563E"/>
    <w:rsid w:val="004C2424"/>
    <w:rsid w:val="004C6714"/>
    <w:rsid w:val="004D1588"/>
    <w:rsid w:val="004D1AB3"/>
    <w:rsid w:val="004D7C3D"/>
    <w:rsid w:val="004E79A5"/>
    <w:rsid w:val="004F292B"/>
    <w:rsid w:val="005148D6"/>
    <w:rsid w:val="00523D6F"/>
    <w:rsid w:val="00526FFD"/>
    <w:rsid w:val="0052746E"/>
    <w:rsid w:val="00527ADE"/>
    <w:rsid w:val="00533460"/>
    <w:rsid w:val="00534BD2"/>
    <w:rsid w:val="005512BD"/>
    <w:rsid w:val="005543F7"/>
    <w:rsid w:val="00561B6E"/>
    <w:rsid w:val="005620D4"/>
    <w:rsid w:val="00574F34"/>
    <w:rsid w:val="005835A9"/>
    <w:rsid w:val="005B31AD"/>
    <w:rsid w:val="005C3497"/>
    <w:rsid w:val="005D0953"/>
    <w:rsid w:val="005D6BF5"/>
    <w:rsid w:val="005E6A94"/>
    <w:rsid w:val="005F218B"/>
    <w:rsid w:val="00601E60"/>
    <w:rsid w:val="0061086C"/>
    <w:rsid w:val="00614B28"/>
    <w:rsid w:val="00615507"/>
    <w:rsid w:val="00615CE7"/>
    <w:rsid w:val="00615DBE"/>
    <w:rsid w:val="00616F2E"/>
    <w:rsid w:val="00617475"/>
    <w:rsid w:val="006176DF"/>
    <w:rsid w:val="006201AD"/>
    <w:rsid w:val="006213A3"/>
    <w:rsid w:val="00621912"/>
    <w:rsid w:val="00622693"/>
    <w:rsid w:val="00624F5E"/>
    <w:rsid w:val="006278E5"/>
    <w:rsid w:val="00630A99"/>
    <w:rsid w:val="00633688"/>
    <w:rsid w:val="00636FFC"/>
    <w:rsid w:val="00651D1A"/>
    <w:rsid w:val="006529C6"/>
    <w:rsid w:val="00663537"/>
    <w:rsid w:val="00682CC7"/>
    <w:rsid w:val="006978F6"/>
    <w:rsid w:val="006A43B5"/>
    <w:rsid w:val="006A7186"/>
    <w:rsid w:val="006B02F0"/>
    <w:rsid w:val="006C2BCC"/>
    <w:rsid w:val="006C71AE"/>
    <w:rsid w:val="006D697A"/>
    <w:rsid w:val="006E0F93"/>
    <w:rsid w:val="006E28E0"/>
    <w:rsid w:val="006E454F"/>
    <w:rsid w:val="006F6EDF"/>
    <w:rsid w:val="00704634"/>
    <w:rsid w:val="007103BB"/>
    <w:rsid w:val="00714DC3"/>
    <w:rsid w:val="007218F3"/>
    <w:rsid w:val="007252A1"/>
    <w:rsid w:val="007262F6"/>
    <w:rsid w:val="0072715A"/>
    <w:rsid w:val="007305E2"/>
    <w:rsid w:val="007441AC"/>
    <w:rsid w:val="00755C38"/>
    <w:rsid w:val="00756A4E"/>
    <w:rsid w:val="007646B9"/>
    <w:rsid w:val="00767B2F"/>
    <w:rsid w:val="00771CE5"/>
    <w:rsid w:val="00772D4F"/>
    <w:rsid w:val="00773DD7"/>
    <w:rsid w:val="00783EF8"/>
    <w:rsid w:val="00784874"/>
    <w:rsid w:val="00785F3B"/>
    <w:rsid w:val="0078725F"/>
    <w:rsid w:val="00791E74"/>
    <w:rsid w:val="007924F4"/>
    <w:rsid w:val="00793E6C"/>
    <w:rsid w:val="007A0CA9"/>
    <w:rsid w:val="007A2C16"/>
    <w:rsid w:val="007A5716"/>
    <w:rsid w:val="007A5957"/>
    <w:rsid w:val="007B3813"/>
    <w:rsid w:val="007B4DFC"/>
    <w:rsid w:val="007B5466"/>
    <w:rsid w:val="007B589E"/>
    <w:rsid w:val="007B5A43"/>
    <w:rsid w:val="007C3CB7"/>
    <w:rsid w:val="007D519D"/>
    <w:rsid w:val="007E4523"/>
    <w:rsid w:val="007E7842"/>
    <w:rsid w:val="007E7FFD"/>
    <w:rsid w:val="007F5B9B"/>
    <w:rsid w:val="007F78DE"/>
    <w:rsid w:val="008015D9"/>
    <w:rsid w:val="0081189D"/>
    <w:rsid w:val="00814004"/>
    <w:rsid w:val="008369FD"/>
    <w:rsid w:val="00840C5E"/>
    <w:rsid w:val="008536C1"/>
    <w:rsid w:val="00861C0F"/>
    <w:rsid w:val="00863428"/>
    <w:rsid w:val="00863656"/>
    <w:rsid w:val="00867422"/>
    <w:rsid w:val="008676E8"/>
    <w:rsid w:val="00872EAA"/>
    <w:rsid w:val="0087417B"/>
    <w:rsid w:val="008766C1"/>
    <w:rsid w:val="00897D67"/>
    <w:rsid w:val="008A25B1"/>
    <w:rsid w:val="008A30AF"/>
    <w:rsid w:val="008A3F8F"/>
    <w:rsid w:val="008B3182"/>
    <w:rsid w:val="008B3D47"/>
    <w:rsid w:val="008B55F6"/>
    <w:rsid w:val="008B6D56"/>
    <w:rsid w:val="008B796D"/>
    <w:rsid w:val="008C29F3"/>
    <w:rsid w:val="008C5661"/>
    <w:rsid w:val="008D13C3"/>
    <w:rsid w:val="008D2051"/>
    <w:rsid w:val="008D4135"/>
    <w:rsid w:val="008D4F8A"/>
    <w:rsid w:val="008D6CE1"/>
    <w:rsid w:val="008D7BA7"/>
    <w:rsid w:val="008F2C82"/>
    <w:rsid w:val="00902640"/>
    <w:rsid w:val="00905006"/>
    <w:rsid w:val="00905E21"/>
    <w:rsid w:val="0091459A"/>
    <w:rsid w:val="009156CE"/>
    <w:rsid w:val="009167CC"/>
    <w:rsid w:val="00917437"/>
    <w:rsid w:val="00923B19"/>
    <w:rsid w:val="00933726"/>
    <w:rsid w:val="00934F33"/>
    <w:rsid w:val="009518C7"/>
    <w:rsid w:val="0095454F"/>
    <w:rsid w:val="00955689"/>
    <w:rsid w:val="00960624"/>
    <w:rsid w:val="00962B99"/>
    <w:rsid w:val="009657AA"/>
    <w:rsid w:val="0096682E"/>
    <w:rsid w:val="009729D0"/>
    <w:rsid w:val="00972D52"/>
    <w:rsid w:val="00972E79"/>
    <w:rsid w:val="00973B4A"/>
    <w:rsid w:val="00974478"/>
    <w:rsid w:val="0098288D"/>
    <w:rsid w:val="0098374C"/>
    <w:rsid w:val="0098757A"/>
    <w:rsid w:val="009917B1"/>
    <w:rsid w:val="00995E1A"/>
    <w:rsid w:val="0099603D"/>
    <w:rsid w:val="00997D0A"/>
    <w:rsid w:val="009A526A"/>
    <w:rsid w:val="009B338D"/>
    <w:rsid w:val="009C0108"/>
    <w:rsid w:val="009C66F9"/>
    <w:rsid w:val="009C694E"/>
    <w:rsid w:val="009C7C95"/>
    <w:rsid w:val="009D24A2"/>
    <w:rsid w:val="009D74E8"/>
    <w:rsid w:val="009E5E50"/>
    <w:rsid w:val="009F1D23"/>
    <w:rsid w:val="009F5D2D"/>
    <w:rsid w:val="009F6063"/>
    <w:rsid w:val="00A019C1"/>
    <w:rsid w:val="00A31E4C"/>
    <w:rsid w:val="00A3520A"/>
    <w:rsid w:val="00A368A2"/>
    <w:rsid w:val="00A41298"/>
    <w:rsid w:val="00A446C6"/>
    <w:rsid w:val="00A510CF"/>
    <w:rsid w:val="00A547C2"/>
    <w:rsid w:val="00A601CF"/>
    <w:rsid w:val="00A641B7"/>
    <w:rsid w:val="00A71DC6"/>
    <w:rsid w:val="00A75C8C"/>
    <w:rsid w:val="00A85F0B"/>
    <w:rsid w:val="00A86599"/>
    <w:rsid w:val="00AA5321"/>
    <w:rsid w:val="00AB5D3D"/>
    <w:rsid w:val="00AB6EBB"/>
    <w:rsid w:val="00AC1BDA"/>
    <w:rsid w:val="00AC64AE"/>
    <w:rsid w:val="00AC7DD9"/>
    <w:rsid w:val="00AD44ED"/>
    <w:rsid w:val="00AE2350"/>
    <w:rsid w:val="00AF55FB"/>
    <w:rsid w:val="00AF60CE"/>
    <w:rsid w:val="00B07651"/>
    <w:rsid w:val="00B20388"/>
    <w:rsid w:val="00B259A7"/>
    <w:rsid w:val="00B30C84"/>
    <w:rsid w:val="00B32B31"/>
    <w:rsid w:val="00B35291"/>
    <w:rsid w:val="00B3790D"/>
    <w:rsid w:val="00B40DF9"/>
    <w:rsid w:val="00B43074"/>
    <w:rsid w:val="00B431B9"/>
    <w:rsid w:val="00B626BC"/>
    <w:rsid w:val="00B65740"/>
    <w:rsid w:val="00B6601C"/>
    <w:rsid w:val="00B6640E"/>
    <w:rsid w:val="00B731F9"/>
    <w:rsid w:val="00B75369"/>
    <w:rsid w:val="00BA3E3A"/>
    <w:rsid w:val="00BA446B"/>
    <w:rsid w:val="00BA45C6"/>
    <w:rsid w:val="00BA4625"/>
    <w:rsid w:val="00BA7AEE"/>
    <w:rsid w:val="00BB606D"/>
    <w:rsid w:val="00BB6CB3"/>
    <w:rsid w:val="00BC6C7B"/>
    <w:rsid w:val="00BD01DD"/>
    <w:rsid w:val="00BD1A83"/>
    <w:rsid w:val="00BD4272"/>
    <w:rsid w:val="00BD793A"/>
    <w:rsid w:val="00BE15CA"/>
    <w:rsid w:val="00C01DD4"/>
    <w:rsid w:val="00C07152"/>
    <w:rsid w:val="00C0744A"/>
    <w:rsid w:val="00C153AC"/>
    <w:rsid w:val="00C230D3"/>
    <w:rsid w:val="00C252B0"/>
    <w:rsid w:val="00C272D6"/>
    <w:rsid w:val="00C30D3E"/>
    <w:rsid w:val="00C31552"/>
    <w:rsid w:val="00C34F60"/>
    <w:rsid w:val="00C42425"/>
    <w:rsid w:val="00C51604"/>
    <w:rsid w:val="00C5519F"/>
    <w:rsid w:val="00C71BC1"/>
    <w:rsid w:val="00C722C4"/>
    <w:rsid w:val="00C804B0"/>
    <w:rsid w:val="00C81D7C"/>
    <w:rsid w:val="00C8321D"/>
    <w:rsid w:val="00C8627F"/>
    <w:rsid w:val="00C92606"/>
    <w:rsid w:val="00C92B45"/>
    <w:rsid w:val="00C9610F"/>
    <w:rsid w:val="00CA0FA5"/>
    <w:rsid w:val="00CB2638"/>
    <w:rsid w:val="00CB4D17"/>
    <w:rsid w:val="00CB722B"/>
    <w:rsid w:val="00CC7138"/>
    <w:rsid w:val="00CD1928"/>
    <w:rsid w:val="00CD55E2"/>
    <w:rsid w:val="00CD79CA"/>
    <w:rsid w:val="00CE0486"/>
    <w:rsid w:val="00CE480B"/>
    <w:rsid w:val="00CE4958"/>
    <w:rsid w:val="00CF0811"/>
    <w:rsid w:val="00CF7AF4"/>
    <w:rsid w:val="00D06F13"/>
    <w:rsid w:val="00D1043D"/>
    <w:rsid w:val="00D34690"/>
    <w:rsid w:val="00D52612"/>
    <w:rsid w:val="00D61324"/>
    <w:rsid w:val="00D64838"/>
    <w:rsid w:val="00D70CCB"/>
    <w:rsid w:val="00D73964"/>
    <w:rsid w:val="00D73CCD"/>
    <w:rsid w:val="00D74046"/>
    <w:rsid w:val="00D7447E"/>
    <w:rsid w:val="00D752F4"/>
    <w:rsid w:val="00D81A80"/>
    <w:rsid w:val="00D82156"/>
    <w:rsid w:val="00D82C0F"/>
    <w:rsid w:val="00D90286"/>
    <w:rsid w:val="00DA0594"/>
    <w:rsid w:val="00DA12D6"/>
    <w:rsid w:val="00DA14B3"/>
    <w:rsid w:val="00DB582D"/>
    <w:rsid w:val="00DC08D1"/>
    <w:rsid w:val="00DC12CD"/>
    <w:rsid w:val="00DC31DE"/>
    <w:rsid w:val="00DD5DC3"/>
    <w:rsid w:val="00DE0933"/>
    <w:rsid w:val="00DE18B1"/>
    <w:rsid w:val="00DE208F"/>
    <w:rsid w:val="00DF48F8"/>
    <w:rsid w:val="00DF74A8"/>
    <w:rsid w:val="00E002AB"/>
    <w:rsid w:val="00E061B4"/>
    <w:rsid w:val="00E06C40"/>
    <w:rsid w:val="00E07FC3"/>
    <w:rsid w:val="00E16FC0"/>
    <w:rsid w:val="00E179D7"/>
    <w:rsid w:val="00E22BA2"/>
    <w:rsid w:val="00E265CF"/>
    <w:rsid w:val="00E523F9"/>
    <w:rsid w:val="00E5263B"/>
    <w:rsid w:val="00E53BF6"/>
    <w:rsid w:val="00E541B7"/>
    <w:rsid w:val="00E55F87"/>
    <w:rsid w:val="00E5665E"/>
    <w:rsid w:val="00E604D2"/>
    <w:rsid w:val="00E66AD2"/>
    <w:rsid w:val="00E76F36"/>
    <w:rsid w:val="00E8086C"/>
    <w:rsid w:val="00E90F68"/>
    <w:rsid w:val="00E93452"/>
    <w:rsid w:val="00EB06CA"/>
    <w:rsid w:val="00EB5966"/>
    <w:rsid w:val="00EB6826"/>
    <w:rsid w:val="00EC28B2"/>
    <w:rsid w:val="00EC616E"/>
    <w:rsid w:val="00EC6B97"/>
    <w:rsid w:val="00EC6D7B"/>
    <w:rsid w:val="00ED1D35"/>
    <w:rsid w:val="00ED7299"/>
    <w:rsid w:val="00EE507B"/>
    <w:rsid w:val="00EF06D8"/>
    <w:rsid w:val="00EF1A77"/>
    <w:rsid w:val="00EF287C"/>
    <w:rsid w:val="00F0267E"/>
    <w:rsid w:val="00F106DC"/>
    <w:rsid w:val="00F10E8E"/>
    <w:rsid w:val="00F11245"/>
    <w:rsid w:val="00F114E5"/>
    <w:rsid w:val="00F147E8"/>
    <w:rsid w:val="00F20BFA"/>
    <w:rsid w:val="00F22A93"/>
    <w:rsid w:val="00F32A1C"/>
    <w:rsid w:val="00F3796C"/>
    <w:rsid w:val="00F406B3"/>
    <w:rsid w:val="00F44CD5"/>
    <w:rsid w:val="00F5724A"/>
    <w:rsid w:val="00F6012F"/>
    <w:rsid w:val="00F70E34"/>
    <w:rsid w:val="00F779BF"/>
    <w:rsid w:val="00F801C5"/>
    <w:rsid w:val="00F81A20"/>
    <w:rsid w:val="00F82071"/>
    <w:rsid w:val="00F84814"/>
    <w:rsid w:val="00F85338"/>
    <w:rsid w:val="00F86DEA"/>
    <w:rsid w:val="00F90AEE"/>
    <w:rsid w:val="00F925E1"/>
    <w:rsid w:val="00FA5845"/>
    <w:rsid w:val="00FB7B70"/>
    <w:rsid w:val="00FB7F17"/>
    <w:rsid w:val="00FC076B"/>
    <w:rsid w:val="00FC50C6"/>
    <w:rsid w:val="00FC7095"/>
    <w:rsid w:val="00FC7A75"/>
    <w:rsid w:val="00FD4472"/>
    <w:rsid w:val="00FD4E90"/>
    <w:rsid w:val="00FF2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1D5E548-E5E1-4EB3-AA82-2FAADA82D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0"/>
    <w:qFormat/>
    <w:rsid w:val="00383C16"/>
    <w:pPr>
      <w:keepNext/>
      <w:keepLines/>
      <w:numPr>
        <w:ilvl w:val="1"/>
        <w:numId w:val="2"/>
      </w:numPr>
      <w:spacing w:before="260" w:after="260" w:line="416" w:lineRule="auto"/>
      <w:outlineLvl w:val="1"/>
    </w:pPr>
    <w:rPr>
      <w:rFonts w:eastAsia="黑体" w:hAnsi="Arial"/>
      <w:b/>
      <w:bCs/>
      <w:sz w:val="30"/>
      <w:szCs w:val="30"/>
      <w:lang w:val="x-none"/>
    </w:rPr>
  </w:style>
  <w:style w:type="paragraph" w:styleId="3">
    <w:name w:val="heading 3"/>
    <w:basedOn w:val="a"/>
    <w:next w:val="a"/>
    <w:qFormat/>
    <w:rsid w:val="00E55F87"/>
    <w:pPr>
      <w:keepNext/>
      <w:keepLines/>
      <w:numPr>
        <w:ilvl w:val="2"/>
        <w:numId w:val="2"/>
      </w:numPr>
      <w:spacing w:before="260" w:after="260" w:line="415" w:lineRule="auto"/>
      <w:outlineLvl w:val="2"/>
    </w:pPr>
    <w:rPr>
      <w:b/>
      <w:bCs/>
      <w:sz w:val="32"/>
      <w:szCs w:val="32"/>
    </w:rPr>
  </w:style>
  <w:style w:type="paragraph" w:styleId="4">
    <w:name w:val="heading 4"/>
    <w:basedOn w:val="a"/>
    <w:next w:val="a"/>
    <w:qFormat/>
    <w:pPr>
      <w:keepNext/>
      <w:keepLines/>
      <w:numPr>
        <w:ilvl w:val="3"/>
        <w:numId w:val="2"/>
      </w:numPr>
      <w:spacing w:before="280" w:after="290" w:line="374" w:lineRule="auto"/>
      <w:outlineLvl w:val="3"/>
    </w:pPr>
    <w:rPr>
      <w:rFonts w:ascii="Arial" w:eastAsia="黑体" w:hAnsi="Arial"/>
      <w:b/>
      <w:bCs/>
      <w:sz w:val="28"/>
      <w:szCs w:val="28"/>
    </w:rPr>
  </w:style>
  <w:style w:type="paragraph" w:styleId="5">
    <w:name w:val="heading 5"/>
    <w:basedOn w:val="a"/>
    <w:next w:val="a"/>
    <w:link w:val="50"/>
    <w:semiHidden/>
    <w:unhideWhenUsed/>
    <w:qFormat/>
    <w:rsid w:val="00B259A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rsid w:val="00B259A7"/>
    <w:pPr>
      <w:keepNext/>
      <w:keepLines/>
      <w:numPr>
        <w:ilvl w:val="5"/>
        <w:numId w:val="2"/>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B259A7"/>
    <w:pPr>
      <w:keepNext/>
      <w:keepLines/>
      <w:numPr>
        <w:ilvl w:val="6"/>
        <w:numId w:val="2"/>
      </w:numPr>
      <w:spacing w:before="240" w:after="64" w:line="320" w:lineRule="auto"/>
      <w:outlineLvl w:val="6"/>
    </w:pPr>
    <w:rPr>
      <w:b/>
      <w:bCs/>
      <w:sz w:val="24"/>
    </w:rPr>
  </w:style>
  <w:style w:type="paragraph" w:styleId="8">
    <w:name w:val="heading 8"/>
    <w:basedOn w:val="a"/>
    <w:next w:val="a"/>
    <w:link w:val="80"/>
    <w:semiHidden/>
    <w:unhideWhenUsed/>
    <w:qFormat/>
    <w:rsid w:val="00B259A7"/>
    <w:pPr>
      <w:keepNext/>
      <w:keepLines/>
      <w:numPr>
        <w:ilvl w:val="7"/>
        <w:numId w:val="2"/>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B259A7"/>
    <w:pPr>
      <w:keepNext/>
      <w:keepLines/>
      <w:numPr>
        <w:ilvl w:val="8"/>
        <w:numId w:val="2"/>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sid w:val="00383C16"/>
    <w:rPr>
      <w:rFonts w:eastAsia="黑体" w:hAnsi="Arial"/>
      <w:b/>
      <w:bCs/>
      <w:kern w:val="2"/>
      <w:sz w:val="30"/>
      <w:szCs w:val="30"/>
      <w:lang w:val="x-none"/>
    </w:rPr>
  </w:style>
  <w:style w:type="character" w:customStyle="1" w:styleId="a5">
    <w:name w:val="页眉 字符"/>
    <w:link w:val="a6"/>
    <w:rPr>
      <w:kern w:val="2"/>
      <w:sz w:val="18"/>
      <w:szCs w:val="18"/>
    </w:rPr>
  </w:style>
  <w:style w:type="character" w:customStyle="1" w:styleId="21">
    <w:name w:val="正文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styleId="ac">
    <w:name w:val="Body Text First Indent"/>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styleId="40">
    <w:name w:val="toc 4"/>
    <w:basedOn w:val="a"/>
    <w:next w:val="a"/>
    <w:uiPriority w:val="39"/>
    <w:pPr>
      <w:ind w:leftChars="600" w:left="1260"/>
    </w:pPr>
  </w:style>
  <w:style w:type="paragraph" w:styleId="ae">
    <w:name w:val="index heading"/>
    <w:basedOn w:val="a"/>
    <w:next w:val="12"/>
    <w:rPr>
      <w:rFonts w:hint="eastAsia"/>
    </w:rPr>
  </w:style>
  <w:style w:type="paragraph" w:styleId="22">
    <w:name w:val="Body Text First Indent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styleId="23">
    <w:name w:val="toc 2"/>
    <w:basedOn w:val="a"/>
    <w:next w:val="a"/>
    <w:uiPriority w:val="39"/>
    <w:pPr>
      <w:ind w:leftChars="200" w:left="420"/>
    </w:pPr>
  </w:style>
  <w:style w:type="paragraph" w:styleId="12">
    <w:name w:val="index 1"/>
    <w:basedOn w:val="a"/>
    <w:next w:val="a"/>
  </w:style>
  <w:style w:type="paragraph" w:styleId="13">
    <w:name w:val="toc 1"/>
    <w:basedOn w:val="a"/>
    <w:next w:val="a"/>
    <w:uiPriority w:val="39"/>
    <w:pPr>
      <w:tabs>
        <w:tab w:val="left" w:pos="420"/>
        <w:tab w:val="right" w:leader="dot" w:pos="8296"/>
      </w:tabs>
    </w:pPr>
  </w:style>
  <w:style w:type="paragraph" w:styleId="30">
    <w:name w:val="toc 3"/>
    <w:basedOn w:val="a"/>
    <w:next w:val="a"/>
    <w:uiPriority w:val="39"/>
    <w:pPr>
      <w:ind w:leftChars="400" w:left="840"/>
    </w:p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link w:val="5"/>
    <w:semiHidden/>
    <w:rsid w:val="00B259A7"/>
    <w:rPr>
      <w:b/>
      <w:bCs/>
      <w:kern w:val="2"/>
      <w:sz w:val="28"/>
      <w:szCs w:val="28"/>
    </w:rPr>
  </w:style>
  <w:style w:type="character" w:customStyle="1" w:styleId="60">
    <w:name w:val="标题 6 字符"/>
    <w:link w:val="6"/>
    <w:semiHidden/>
    <w:rsid w:val="00B259A7"/>
    <w:rPr>
      <w:rFonts w:ascii="等线 Light" w:eastAsia="等线 Light" w:hAnsi="等线 Light" w:cs="Times New Roman"/>
      <w:b/>
      <w:bCs/>
      <w:kern w:val="2"/>
      <w:sz w:val="24"/>
      <w:szCs w:val="24"/>
    </w:rPr>
  </w:style>
  <w:style w:type="character" w:customStyle="1" w:styleId="70">
    <w:name w:val="标题 7 字符"/>
    <w:link w:val="7"/>
    <w:semiHidden/>
    <w:rsid w:val="00B259A7"/>
    <w:rPr>
      <w:b/>
      <w:bCs/>
      <w:kern w:val="2"/>
      <w:sz w:val="24"/>
      <w:szCs w:val="24"/>
    </w:rPr>
  </w:style>
  <w:style w:type="character" w:customStyle="1" w:styleId="80">
    <w:name w:val="标题 8 字符"/>
    <w:link w:val="8"/>
    <w:semiHidden/>
    <w:rsid w:val="00B259A7"/>
    <w:rPr>
      <w:rFonts w:ascii="等线 Light" w:eastAsia="等线 Light" w:hAnsi="等线 Light" w:cs="Times New Roman"/>
      <w:kern w:val="2"/>
      <w:sz w:val="24"/>
      <w:szCs w:val="24"/>
    </w:rPr>
  </w:style>
  <w:style w:type="character" w:customStyle="1" w:styleId="90">
    <w:name w:val="标题 9 字符"/>
    <w:link w:val="9"/>
    <w:semiHidden/>
    <w:rsid w:val="00B259A7"/>
    <w:rPr>
      <w:rFonts w:ascii="等线 Light" w:eastAsia="等线 Light" w:hAnsi="等线 Light" w:cs="Times New Roman"/>
      <w:kern w:val="2"/>
      <w:sz w:val="21"/>
      <w:szCs w:val="21"/>
    </w:rPr>
  </w:style>
  <w:style w:type="paragraph" w:styleId="af2">
    <w:name w:val="Normal (Web)"/>
    <w:basedOn w:val="a"/>
    <w:uiPriority w:val="99"/>
    <w:unhideWhenUsed/>
    <w:rsid w:val="00756A4E"/>
    <w:pPr>
      <w:widowControl/>
      <w:spacing w:before="100" w:beforeAutospacing="1" w:after="100" w:afterAutospacing="1"/>
      <w:jc w:val="left"/>
    </w:pPr>
    <w:rPr>
      <w:rFonts w:ascii="宋体" w:hAnsi="宋体" w:cs="宋体"/>
      <w:kern w:val="0"/>
      <w:sz w:val="24"/>
    </w:rPr>
  </w:style>
  <w:style w:type="character" w:styleId="af3">
    <w:name w:val="Mention"/>
    <w:basedOn w:val="a0"/>
    <w:uiPriority w:val="99"/>
    <w:semiHidden/>
    <w:unhideWhenUsed/>
    <w:rsid w:val="005E6A94"/>
    <w:rPr>
      <w:color w:val="2B579A"/>
      <w:shd w:val="clear" w:color="auto" w:fill="E6E6E6"/>
    </w:rPr>
  </w:style>
  <w:style w:type="paragraph" w:styleId="af4">
    <w:name w:val="Balloon Text"/>
    <w:basedOn w:val="a"/>
    <w:link w:val="af5"/>
    <w:rsid w:val="00347B77"/>
    <w:rPr>
      <w:sz w:val="18"/>
      <w:szCs w:val="18"/>
    </w:rPr>
  </w:style>
  <w:style w:type="character" w:customStyle="1" w:styleId="af5">
    <w:name w:val="批注框文本 字符"/>
    <w:basedOn w:val="a0"/>
    <w:link w:val="af4"/>
    <w:rsid w:val="00347B77"/>
    <w:rPr>
      <w:kern w:val="2"/>
      <w:sz w:val="18"/>
      <w:szCs w:val="18"/>
    </w:rPr>
  </w:style>
  <w:style w:type="paragraph" w:styleId="af6">
    <w:name w:val="List Paragraph"/>
    <w:basedOn w:val="a"/>
    <w:uiPriority w:val="34"/>
    <w:qFormat/>
    <w:rsid w:val="00347B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mailto:3294349775@qq.com"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hyperlink" Target="mailto:mayukuner@126.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1C16E-DE89-44A3-A015-875F88937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1930</Words>
  <Characters>11001</Characters>
  <Application>Microsoft Office Word</Application>
  <DocSecurity>0</DocSecurity>
  <PresentationFormat/>
  <Lines>91</Lines>
  <Paragraphs>25</Paragraphs>
  <Slides>0</Slides>
  <Notes>0</Notes>
  <HiddenSlides>0</HiddenSlides>
  <MMClips>0</MMClips>
  <ScaleCrop>false</ScaleCrop>
  <Manager/>
  <Company>HIT-ICES</Company>
  <LinksUpToDate>false</LinksUpToDate>
  <CharactersWithSpaces>12906</CharactersWithSpaces>
  <SharedDoc>false</SharedDoc>
  <HLinks>
    <vt:vector size="246" baseType="variant">
      <vt:variant>
        <vt:i4>1835062</vt:i4>
      </vt:variant>
      <vt:variant>
        <vt:i4>242</vt:i4>
      </vt:variant>
      <vt:variant>
        <vt:i4>0</vt:i4>
      </vt:variant>
      <vt:variant>
        <vt:i4>5</vt:i4>
      </vt:variant>
      <vt:variant>
        <vt:lpwstr/>
      </vt:variant>
      <vt:variant>
        <vt:lpwstr>_Toc494127444</vt:lpwstr>
      </vt:variant>
      <vt:variant>
        <vt:i4>1835062</vt:i4>
      </vt:variant>
      <vt:variant>
        <vt:i4>236</vt:i4>
      </vt:variant>
      <vt:variant>
        <vt:i4>0</vt:i4>
      </vt:variant>
      <vt:variant>
        <vt:i4>5</vt:i4>
      </vt:variant>
      <vt:variant>
        <vt:lpwstr/>
      </vt:variant>
      <vt:variant>
        <vt:lpwstr>_Toc494127443</vt:lpwstr>
      </vt:variant>
      <vt:variant>
        <vt:i4>1835062</vt:i4>
      </vt:variant>
      <vt:variant>
        <vt:i4>230</vt:i4>
      </vt:variant>
      <vt:variant>
        <vt:i4>0</vt:i4>
      </vt:variant>
      <vt:variant>
        <vt:i4>5</vt:i4>
      </vt:variant>
      <vt:variant>
        <vt:lpwstr/>
      </vt:variant>
      <vt:variant>
        <vt:lpwstr>_Toc494127442</vt:lpwstr>
      </vt:variant>
      <vt:variant>
        <vt:i4>1835062</vt:i4>
      </vt:variant>
      <vt:variant>
        <vt:i4>224</vt:i4>
      </vt:variant>
      <vt:variant>
        <vt:i4>0</vt:i4>
      </vt:variant>
      <vt:variant>
        <vt:i4>5</vt:i4>
      </vt:variant>
      <vt:variant>
        <vt:lpwstr/>
      </vt:variant>
      <vt:variant>
        <vt:lpwstr>_Toc494127441</vt:lpwstr>
      </vt:variant>
      <vt:variant>
        <vt:i4>1835062</vt:i4>
      </vt:variant>
      <vt:variant>
        <vt:i4>218</vt:i4>
      </vt:variant>
      <vt:variant>
        <vt:i4>0</vt:i4>
      </vt:variant>
      <vt:variant>
        <vt:i4>5</vt:i4>
      </vt:variant>
      <vt:variant>
        <vt:lpwstr/>
      </vt:variant>
      <vt:variant>
        <vt:lpwstr>_Toc494127440</vt:lpwstr>
      </vt:variant>
      <vt:variant>
        <vt:i4>1769526</vt:i4>
      </vt:variant>
      <vt:variant>
        <vt:i4>212</vt:i4>
      </vt:variant>
      <vt:variant>
        <vt:i4>0</vt:i4>
      </vt:variant>
      <vt:variant>
        <vt:i4>5</vt:i4>
      </vt:variant>
      <vt:variant>
        <vt:lpwstr/>
      </vt:variant>
      <vt:variant>
        <vt:lpwstr>_Toc494127439</vt:lpwstr>
      </vt:variant>
      <vt:variant>
        <vt:i4>1769526</vt:i4>
      </vt:variant>
      <vt:variant>
        <vt:i4>206</vt:i4>
      </vt:variant>
      <vt:variant>
        <vt:i4>0</vt:i4>
      </vt:variant>
      <vt:variant>
        <vt:i4>5</vt:i4>
      </vt:variant>
      <vt:variant>
        <vt:lpwstr/>
      </vt:variant>
      <vt:variant>
        <vt:lpwstr>_Toc494127438</vt:lpwstr>
      </vt:variant>
      <vt:variant>
        <vt:i4>1769526</vt:i4>
      </vt:variant>
      <vt:variant>
        <vt:i4>200</vt:i4>
      </vt:variant>
      <vt:variant>
        <vt:i4>0</vt:i4>
      </vt:variant>
      <vt:variant>
        <vt:i4>5</vt:i4>
      </vt:variant>
      <vt:variant>
        <vt:lpwstr/>
      </vt:variant>
      <vt:variant>
        <vt:lpwstr>_Toc494127437</vt:lpwstr>
      </vt:variant>
      <vt:variant>
        <vt:i4>1769526</vt:i4>
      </vt:variant>
      <vt:variant>
        <vt:i4>194</vt:i4>
      </vt:variant>
      <vt:variant>
        <vt:i4>0</vt:i4>
      </vt:variant>
      <vt:variant>
        <vt:i4>5</vt:i4>
      </vt:variant>
      <vt:variant>
        <vt:lpwstr/>
      </vt:variant>
      <vt:variant>
        <vt:lpwstr>_Toc494127436</vt:lpwstr>
      </vt:variant>
      <vt:variant>
        <vt:i4>1769526</vt:i4>
      </vt:variant>
      <vt:variant>
        <vt:i4>188</vt:i4>
      </vt:variant>
      <vt:variant>
        <vt:i4>0</vt:i4>
      </vt:variant>
      <vt:variant>
        <vt:i4>5</vt:i4>
      </vt:variant>
      <vt:variant>
        <vt:lpwstr/>
      </vt:variant>
      <vt:variant>
        <vt:lpwstr>_Toc494127435</vt:lpwstr>
      </vt:variant>
      <vt:variant>
        <vt:i4>1769526</vt:i4>
      </vt:variant>
      <vt:variant>
        <vt:i4>182</vt:i4>
      </vt:variant>
      <vt:variant>
        <vt:i4>0</vt:i4>
      </vt:variant>
      <vt:variant>
        <vt:i4>5</vt:i4>
      </vt:variant>
      <vt:variant>
        <vt:lpwstr/>
      </vt:variant>
      <vt:variant>
        <vt:lpwstr>_Toc494127434</vt:lpwstr>
      </vt:variant>
      <vt:variant>
        <vt:i4>1769526</vt:i4>
      </vt:variant>
      <vt:variant>
        <vt:i4>176</vt:i4>
      </vt:variant>
      <vt:variant>
        <vt:i4>0</vt:i4>
      </vt:variant>
      <vt:variant>
        <vt:i4>5</vt:i4>
      </vt:variant>
      <vt:variant>
        <vt:lpwstr/>
      </vt:variant>
      <vt:variant>
        <vt:lpwstr>_Toc494127433</vt:lpwstr>
      </vt:variant>
      <vt:variant>
        <vt:i4>1769526</vt:i4>
      </vt:variant>
      <vt:variant>
        <vt:i4>170</vt:i4>
      </vt:variant>
      <vt:variant>
        <vt:i4>0</vt:i4>
      </vt:variant>
      <vt:variant>
        <vt:i4>5</vt:i4>
      </vt:variant>
      <vt:variant>
        <vt:lpwstr/>
      </vt:variant>
      <vt:variant>
        <vt:lpwstr>_Toc494127432</vt:lpwstr>
      </vt:variant>
      <vt:variant>
        <vt:i4>1769526</vt:i4>
      </vt:variant>
      <vt:variant>
        <vt:i4>164</vt:i4>
      </vt:variant>
      <vt:variant>
        <vt:i4>0</vt:i4>
      </vt:variant>
      <vt:variant>
        <vt:i4>5</vt:i4>
      </vt:variant>
      <vt:variant>
        <vt:lpwstr/>
      </vt:variant>
      <vt:variant>
        <vt:lpwstr>_Toc494127431</vt:lpwstr>
      </vt:variant>
      <vt:variant>
        <vt:i4>1769526</vt:i4>
      </vt:variant>
      <vt:variant>
        <vt:i4>158</vt:i4>
      </vt:variant>
      <vt:variant>
        <vt:i4>0</vt:i4>
      </vt:variant>
      <vt:variant>
        <vt:i4>5</vt:i4>
      </vt:variant>
      <vt:variant>
        <vt:lpwstr/>
      </vt:variant>
      <vt:variant>
        <vt:lpwstr>_Toc494127430</vt:lpwstr>
      </vt:variant>
      <vt:variant>
        <vt:i4>1703990</vt:i4>
      </vt:variant>
      <vt:variant>
        <vt:i4>152</vt:i4>
      </vt:variant>
      <vt:variant>
        <vt:i4>0</vt:i4>
      </vt:variant>
      <vt:variant>
        <vt:i4>5</vt:i4>
      </vt:variant>
      <vt:variant>
        <vt:lpwstr/>
      </vt:variant>
      <vt:variant>
        <vt:lpwstr>_Toc494127429</vt:lpwstr>
      </vt:variant>
      <vt:variant>
        <vt:i4>1703990</vt:i4>
      </vt:variant>
      <vt:variant>
        <vt:i4>146</vt:i4>
      </vt:variant>
      <vt:variant>
        <vt:i4>0</vt:i4>
      </vt:variant>
      <vt:variant>
        <vt:i4>5</vt:i4>
      </vt:variant>
      <vt:variant>
        <vt:lpwstr/>
      </vt:variant>
      <vt:variant>
        <vt:lpwstr>_Toc494127428</vt:lpwstr>
      </vt:variant>
      <vt:variant>
        <vt:i4>1703990</vt:i4>
      </vt:variant>
      <vt:variant>
        <vt:i4>140</vt:i4>
      </vt:variant>
      <vt:variant>
        <vt:i4>0</vt:i4>
      </vt:variant>
      <vt:variant>
        <vt:i4>5</vt:i4>
      </vt:variant>
      <vt:variant>
        <vt:lpwstr/>
      </vt:variant>
      <vt:variant>
        <vt:lpwstr>_Toc494127427</vt:lpwstr>
      </vt:variant>
      <vt:variant>
        <vt:i4>1703990</vt:i4>
      </vt:variant>
      <vt:variant>
        <vt:i4>134</vt:i4>
      </vt:variant>
      <vt:variant>
        <vt:i4>0</vt:i4>
      </vt:variant>
      <vt:variant>
        <vt:i4>5</vt:i4>
      </vt:variant>
      <vt:variant>
        <vt:lpwstr/>
      </vt:variant>
      <vt:variant>
        <vt:lpwstr>_Toc494127426</vt:lpwstr>
      </vt:variant>
      <vt:variant>
        <vt:i4>1703990</vt:i4>
      </vt:variant>
      <vt:variant>
        <vt:i4>128</vt:i4>
      </vt:variant>
      <vt:variant>
        <vt:i4>0</vt:i4>
      </vt:variant>
      <vt:variant>
        <vt:i4>5</vt:i4>
      </vt:variant>
      <vt:variant>
        <vt:lpwstr/>
      </vt:variant>
      <vt:variant>
        <vt:lpwstr>_Toc494127425</vt:lpwstr>
      </vt:variant>
      <vt:variant>
        <vt:i4>1703990</vt:i4>
      </vt:variant>
      <vt:variant>
        <vt:i4>122</vt:i4>
      </vt:variant>
      <vt:variant>
        <vt:i4>0</vt:i4>
      </vt:variant>
      <vt:variant>
        <vt:i4>5</vt:i4>
      </vt:variant>
      <vt:variant>
        <vt:lpwstr/>
      </vt:variant>
      <vt:variant>
        <vt:lpwstr>_Toc494127424</vt:lpwstr>
      </vt:variant>
      <vt:variant>
        <vt:i4>1703990</vt:i4>
      </vt:variant>
      <vt:variant>
        <vt:i4>116</vt:i4>
      </vt:variant>
      <vt:variant>
        <vt:i4>0</vt:i4>
      </vt:variant>
      <vt:variant>
        <vt:i4>5</vt:i4>
      </vt:variant>
      <vt:variant>
        <vt:lpwstr/>
      </vt:variant>
      <vt:variant>
        <vt:lpwstr>_Toc494127423</vt:lpwstr>
      </vt:variant>
      <vt:variant>
        <vt:i4>1703990</vt:i4>
      </vt:variant>
      <vt:variant>
        <vt:i4>110</vt:i4>
      </vt:variant>
      <vt:variant>
        <vt:i4>0</vt:i4>
      </vt:variant>
      <vt:variant>
        <vt:i4>5</vt:i4>
      </vt:variant>
      <vt:variant>
        <vt:lpwstr/>
      </vt:variant>
      <vt:variant>
        <vt:lpwstr>_Toc494127422</vt:lpwstr>
      </vt:variant>
      <vt:variant>
        <vt:i4>1703990</vt:i4>
      </vt:variant>
      <vt:variant>
        <vt:i4>104</vt:i4>
      </vt:variant>
      <vt:variant>
        <vt:i4>0</vt:i4>
      </vt:variant>
      <vt:variant>
        <vt:i4>5</vt:i4>
      </vt:variant>
      <vt:variant>
        <vt:lpwstr/>
      </vt:variant>
      <vt:variant>
        <vt:lpwstr>_Toc494127421</vt:lpwstr>
      </vt:variant>
      <vt:variant>
        <vt:i4>1703990</vt:i4>
      </vt:variant>
      <vt:variant>
        <vt:i4>98</vt:i4>
      </vt:variant>
      <vt:variant>
        <vt:i4>0</vt:i4>
      </vt:variant>
      <vt:variant>
        <vt:i4>5</vt:i4>
      </vt:variant>
      <vt:variant>
        <vt:lpwstr/>
      </vt:variant>
      <vt:variant>
        <vt:lpwstr>_Toc494127420</vt:lpwstr>
      </vt:variant>
      <vt:variant>
        <vt:i4>1638454</vt:i4>
      </vt:variant>
      <vt:variant>
        <vt:i4>92</vt:i4>
      </vt:variant>
      <vt:variant>
        <vt:i4>0</vt:i4>
      </vt:variant>
      <vt:variant>
        <vt:i4>5</vt:i4>
      </vt:variant>
      <vt:variant>
        <vt:lpwstr/>
      </vt:variant>
      <vt:variant>
        <vt:lpwstr>_Toc494127419</vt:lpwstr>
      </vt:variant>
      <vt:variant>
        <vt:i4>1638454</vt:i4>
      </vt:variant>
      <vt:variant>
        <vt:i4>86</vt:i4>
      </vt:variant>
      <vt:variant>
        <vt:i4>0</vt:i4>
      </vt:variant>
      <vt:variant>
        <vt:i4>5</vt:i4>
      </vt:variant>
      <vt:variant>
        <vt:lpwstr/>
      </vt:variant>
      <vt:variant>
        <vt:lpwstr>_Toc494127418</vt:lpwstr>
      </vt:variant>
      <vt:variant>
        <vt:i4>1638454</vt:i4>
      </vt:variant>
      <vt:variant>
        <vt:i4>80</vt:i4>
      </vt:variant>
      <vt:variant>
        <vt:i4>0</vt:i4>
      </vt:variant>
      <vt:variant>
        <vt:i4>5</vt:i4>
      </vt:variant>
      <vt:variant>
        <vt:lpwstr/>
      </vt:variant>
      <vt:variant>
        <vt:lpwstr>_Toc494127417</vt:lpwstr>
      </vt:variant>
      <vt:variant>
        <vt:i4>1638454</vt:i4>
      </vt:variant>
      <vt:variant>
        <vt:i4>74</vt:i4>
      </vt:variant>
      <vt:variant>
        <vt:i4>0</vt:i4>
      </vt:variant>
      <vt:variant>
        <vt:i4>5</vt:i4>
      </vt:variant>
      <vt:variant>
        <vt:lpwstr/>
      </vt:variant>
      <vt:variant>
        <vt:lpwstr>_Toc494127416</vt:lpwstr>
      </vt:variant>
      <vt:variant>
        <vt:i4>1638454</vt:i4>
      </vt:variant>
      <vt:variant>
        <vt:i4>68</vt:i4>
      </vt:variant>
      <vt:variant>
        <vt:i4>0</vt:i4>
      </vt:variant>
      <vt:variant>
        <vt:i4>5</vt:i4>
      </vt:variant>
      <vt:variant>
        <vt:lpwstr/>
      </vt:variant>
      <vt:variant>
        <vt:lpwstr>_Toc494127415</vt:lpwstr>
      </vt:variant>
      <vt:variant>
        <vt:i4>1638454</vt:i4>
      </vt:variant>
      <vt:variant>
        <vt:i4>62</vt:i4>
      </vt:variant>
      <vt:variant>
        <vt:i4>0</vt:i4>
      </vt:variant>
      <vt:variant>
        <vt:i4>5</vt:i4>
      </vt:variant>
      <vt:variant>
        <vt:lpwstr/>
      </vt:variant>
      <vt:variant>
        <vt:lpwstr>_Toc494127414</vt:lpwstr>
      </vt:variant>
      <vt:variant>
        <vt:i4>1638454</vt:i4>
      </vt:variant>
      <vt:variant>
        <vt:i4>56</vt:i4>
      </vt:variant>
      <vt:variant>
        <vt:i4>0</vt:i4>
      </vt:variant>
      <vt:variant>
        <vt:i4>5</vt:i4>
      </vt:variant>
      <vt:variant>
        <vt:lpwstr/>
      </vt:variant>
      <vt:variant>
        <vt:lpwstr>_Toc494127413</vt:lpwstr>
      </vt:variant>
      <vt:variant>
        <vt:i4>1638454</vt:i4>
      </vt:variant>
      <vt:variant>
        <vt:i4>50</vt:i4>
      </vt:variant>
      <vt:variant>
        <vt:i4>0</vt:i4>
      </vt:variant>
      <vt:variant>
        <vt:i4>5</vt:i4>
      </vt:variant>
      <vt:variant>
        <vt:lpwstr/>
      </vt:variant>
      <vt:variant>
        <vt:lpwstr>_Toc494127412</vt:lpwstr>
      </vt:variant>
      <vt:variant>
        <vt:i4>1638454</vt:i4>
      </vt:variant>
      <vt:variant>
        <vt:i4>44</vt:i4>
      </vt:variant>
      <vt:variant>
        <vt:i4>0</vt:i4>
      </vt:variant>
      <vt:variant>
        <vt:i4>5</vt:i4>
      </vt:variant>
      <vt:variant>
        <vt:lpwstr/>
      </vt:variant>
      <vt:variant>
        <vt:lpwstr>_Toc494127411</vt:lpwstr>
      </vt:variant>
      <vt:variant>
        <vt:i4>1638454</vt:i4>
      </vt:variant>
      <vt:variant>
        <vt:i4>38</vt:i4>
      </vt:variant>
      <vt:variant>
        <vt:i4>0</vt:i4>
      </vt:variant>
      <vt:variant>
        <vt:i4>5</vt:i4>
      </vt:variant>
      <vt:variant>
        <vt:lpwstr/>
      </vt:variant>
      <vt:variant>
        <vt:lpwstr>_Toc494127410</vt:lpwstr>
      </vt:variant>
      <vt:variant>
        <vt:i4>1572918</vt:i4>
      </vt:variant>
      <vt:variant>
        <vt:i4>32</vt:i4>
      </vt:variant>
      <vt:variant>
        <vt:i4>0</vt:i4>
      </vt:variant>
      <vt:variant>
        <vt:i4>5</vt:i4>
      </vt:variant>
      <vt:variant>
        <vt:lpwstr/>
      </vt:variant>
      <vt:variant>
        <vt:lpwstr>_Toc494127409</vt:lpwstr>
      </vt:variant>
      <vt:variant>
        <vt:i4>1572918</vt:i4>
      </vt:variant>
      <vt:variant>
        <vt:i4>26</vt:i4>
      </vt:variant>
      <vt:variant>
        <vt:i4>0</vt:i4>
      </vt:variant>
      <vt:variant>
        <vt:i4>5</vt:i4>
      </vt:variant>
      <vt:variant>
        <vt:lpwstr/>
      </vt:variant>
      <vt:variant>
        <vt:lpwstr>_Toc494127408</vt:lpwstr>
      </vt:variant>
      <vt:variant>
        <vt:i4>1572918</vt:i4>
      </vt:variant>
      <vt:variant>
        <vt:i4>20</vt:i4>
      </vt:variant>
      <vt:variant>
        <vt:i4>0</vt:i4>
      </vt:variant>
      <vt:variant>
        <vt:i4>5</vt:i4>
      </vt:variant>
      <vt:variant>
        <vt:lpwstr/>
      </vt:variant>
      <vt:variant>
        <vt:lpwstr>_Toc494127407</vt:lpwstr>
      </vt:variant>
      <vt:variant>
        <vt:i4>1572918</vt:i4>
      </vt:variant>
      <vt:variant>
        <vt:i4>14</vt:i4>
      </vt:variant>
      <vt:variant>
        <vt:i4>0</vt:i4>
      </vt:variant>
      <vt:variant>
        <vt:i4>5</vt:i4>
      </vt:variant>
      <vt:variant>
        <vt:lpwstr/>
      </vt:variant>
      <vt:variant>
        <vt:lpwstr>_Toc494127406</vt:lpwstr>
      </vt:variant>
      <vt:variant>
        <vt:i4>1572918</vt:i4>
      </vt:variant>
      <vt:variant>
        <vt:i4>8</vt:i4>
      </vt:variant>
      <vt:variant>
        <vt:i4>0</vt:i4>
      </vt:variant>
      <vt:variant>
        <vt:i4>5</vt:i4>
      </vt:variant>
      <vt:variant>
        <vt:lpwstr/>
      </vt:variant>
      <vt:variant>
        <vt:lpwstr>_Toc494127405</vt:lpwstr>
      </vt:variant>
      <vt:variant>
        <vt:i4>1572918</vt:i4>
      </vt:variant>
      <vt:variant>
        <vt:i4>2</vt:i4>
      </vt:variant>
      <vt:variant>
        <vt:i4>0</vt:i4>
      </vt:variant>
      <vt:variant>
        <vt:i4>5</vt:i4>
      </vt:variant>
      <vt:variant>
        <vt:lpwstr/>
      </vt:variant>
      <vt:variant>
        <vt:lpwstr>_Toc494127404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QWERTIer _</cp:lastModifiedBy>
  <cp:revision>185</cp:revision>
  <cp:lastPrinted>2017-09-25T15:52:00Z</cp:lastPrinted>
  <dcterms:created xsi:type="dcterms:W3CDTF">2017-09-25T12:28:00Z</dcterms:created>
  <dcterms:modified xsi:type="dcterms:W3CDTF">2017-09-25T16:11:00Z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